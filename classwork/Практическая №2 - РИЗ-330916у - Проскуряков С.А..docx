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CA8C" w14:textId="77777777" w:rsidR="00A32328" w:rsidRPr="00F01A9F" w:rsidRDefault="00A32328" w:rsidP="00A32328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Министерство образования и науки Российской Федерации</w:t>
      </w:r>
    </w:p>
    <w:p w14:paraId="5D0D3CEA" w14:textId="77777777" w:rsidR="00A32328" w:rsidRPr="00F01A9F" w:rsidRDefault="00A32328" w:rsidP="00A32328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5FE6D81D" w14:textId="77777777" w:rsidR="00A32328" w:rsidRPr="00F01A9F" w:rsidRDefault="00A32328" w:rsidP="00A32328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14:paraId="35FDBB16" w14:textId="77777777" w:rsidR="00A32328" w:rsidRPr="00F01A9F" w:rsidRDefault="00A32328" w:rsidP="00A32328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Институт радиоэлектроники и информационных технологий – РтФ</w:t>
      </w:r>
    </w:p>
    <w:p w14:paraId="61FEF9B5" w14:textId="77777777" w:rsidR="00A32328" w:rsidRPr="00F01A9F" w:rsidRDefault="00A32328" w:rsidP="00A32328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Департамент информационных технологий и автоматики</w:t>
      </w:r>
    </w:p>
    <w:p w14:paraId="0DBE6FDF" w14:textId="77777777" w:rsidR="00A32328" w:rsidRDefault="00A32328" w:rsidP="00A32328">
      <w:pPr>
        <w:jc w:val="center"/>
        <w:rPr>
          <w:sz w:val="22"/>
          <w:szCs w:val="22"/>
        </w:rPr>
      </w:pPr>
    </w:p>
    <w:p w14:paraId="5DD66CB1" w14:textId="77777777" w:rsidR="00A32328" w:rsidRDefault="00A32328" w:rsidP="00A32328">
      <w:pPr>
        <w:jc w:val="center"/>
        <w:rPr>
          <w:sz w:val="22"/>
          <w:szCs w:val="22"/>
        </w:rPr>
      </w:pPr>
    </w:p>
    <w:p w14:paraId="0614A25D" w14:textId="77777777" w:rsidR="00A32328" w:rsidRDefault="00A32328" w:rsidP="00A32328">
      <w:pPr>
        <w:jc w:val="center"/>
        <w:rPr>
          <w:sz w:val="22"/>
          <w:szCs w:val="22"/>
        </w:rPr>
      </w:pPr>
    </w:p>
    <w:p w14:paraId="60A57804" w14:textId="77777777" w:rsidR="00A32328" w:rsidRDefault="00A32328" w:rsidP="00A32328">
      <w:pPr>
        <w:jc w:val="center"/>
        <w:rPr>
          <w:sz w:val="22"/>
          <w:szCs w:val="22"/>
        </w:rPr>
      </w:pPr>
    </w:p>
    <w:p w14:paraId="46FA0E10" w14:textId="77777777" w:rsidR="00A32328" w:rsidRDefault="00A32328" w:rsidP="00A32328">
      <w:pPr>
        <w:jc w:val="center"/>
        <w:rPr>
          <w:sz w:val="22"/>
          <w:szCs w:val="22"/>
        </w:rPr>
      </w:pPr>
    </w:p>
    <w:p w14:paraId="01FA6923" w14:textId="77777777" w:rsidR="00A32328" w:rsidRDefault="00A32328" w:rsidP="00A32328">
      <w:pPr>
        <w:jc w:val="center"/>
        <w:rPr>
          <w:sz w:val="22"/>
          <w:szCs w:val="22"/>
        </w:rPr>
      </w:pPr>
    </w:p>
    <w:p w14:paraId="7EA017B6" w14:textId="77777777" w:rsidR="00A32328" w:rsidRDefault="00A32328" w:rsidP="00A32328">
      <w:pPr>
        <w:jc w:val="center"/>
        <w:rPr>
          <w:sz w:val="22"/>
          <w:szCs w:val="22"/>
        </w:rPr>
      </w:pPr>
    </w:p>
    <w:p w14:paraId="5EBAA391" w14:textId="77777777" w:rsidR="00A32328" w:rsidRDefault="00A32328" w:rsidP="00A32328">
      <w:pPr>
        <w:jc w:val="center"/>
        <w:rPr>
          <w:sz w:val="22"/>
          <w:szCs w:val="22"/>
        </w:rPr>
      </w:pPr>
    </w:p>
    <w:p w14:paraId="3921EB96" w14:textId="77777777" w:rsidR="00A32328" w:rsidRDefault="00A32328" w:rsidP="00A32328">
      <w:pPr>
        <w:jc w:val="center"/>
        <w:rPr>
          <w:sz w:val="22"/>
          <w:szCs w:val="22"/>
        </w:rPr>
      </w:pPr>
    </w:p>
    <w:p w14:paraId="6557A146" w14:textId="77777777" w:rsidR="00A32328" w:rsidRDefault="00A32328" w:rsidP="00A32328">
      <w:pPr>
        <w:jc w:val="center"/>
        <w:rPr>
          <w:sz w:val="22"/>
          <w:szCs w:val="22"/>
        </w:rPr>
      </w:pPr>
    </w:p>
    <w:p w14:paraId="6DD2D4B7" w14:textId="5EC96500" w:rsidR="00A32328" w:rsidRPr="00BD7A30" w:rsidRDefault="00BD7A30" w:rsidP="00A3232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Прикладное программирование</w:t>
      </w:r>
    </w:p>
    <w:p w14:paraId="4C376BF6" w14:textId="52C2FC7F" w:rsidR="00A32328" w:rsidRDefault="00A32328" w:rsidP="00A32328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</w:t>
      </w:r>
      <w:r w:rsidRPr="00282AF0">
        <w:rPr>
          <w:sz w:val="28"/>
          <w:szCs w:val="28"/>
        </w:rPr>
        <w:t xml:space="preserve"> </w:t>
      </w:r>
      <w:r w:rsidR="00BD7A30">
        <w:rPr>
          <w:sz w:val="28"/>
          <w:szCs w:val="28"/>
        </w:rPr>
        <w:t>практической работе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№ </w:t>
      </w:r>
      <w:r w:rsidR="0098769D">
        <w:rPr>
          <w:sz w:val="28"/>
          <w:szCs w:val="28"/>
        </w:rPr>
        <w:t>2</w:t>
      </w:r>
    </w:p>
    <w:p w14:paraId="0535A366" w14:textId="77777777" w:rsidR="00A32328" w:rsidRDefault="00A32328" w:rsidP="00A32328">
      <w:pPr>
        <w:jc w:val="center"/>
        <w:rPr>
          <w:sz w:val="28"/>
          <w:szCs w:val="28"/>
        </w:rPr>
      </w:pPr>
    </w:p>
    <w:p w14:paraId="67C06A3E" w14:textId="77777777" w:rsidR="00A32328" w:rsidRDefault="00A32328" w:rsidP="00A32328">
      <w:pPr>
        <w:jc w:val="center"/>
        <w:rPr>
          <w:sz w:val="28"/>
          <w:szCs w:val="28"/>
        </w:rPr>
      </w:pPr>
    </w:p>
    <w:p w14:paraId="6F1FDB88" w14:textId="77777777" w:rsidR="00BD7A30" w:rsidRDefault="00BD7A30" w:rsidP="00A32328">
      <w:pPr>
        <w:jc w:val="center"/>
        <w:rPr>
          <w:sz w:val="28"/>
          <w:szCs w:val="28"/>
        </w:rPr>
      </w:pPr>
    </w:p>
    <w:p w14:paraId="5BB8B665" w14:textId="77777777" w:rsidR="00A32328" w:rsidRDefault="00A32328" w:rsidP="00A32328">
      <w:pPr>
        <w:jc w:val="center"/>
        <w:rPr>
          <w:sz w:val="28"/>
          <w:szCs w:val="28"/>
        </w:rPr>
      </w:pPr>
    </w:p>
    <w:p w14:paraId="583A33C8" w14:textId="77777777" w:rsidR="00A32328" w:rsidRDefault="00A32328" w:rsidP="00A32328">
      <w:pPr>
        <w:jc w:val="center"/>
        <w:rPr>
          <w:sz w:val="28"/>
          <w:szCs w:val="28"/>
        </w:rPr>
      </w:pPr>
    </w:p>
    <w:p w14:paraId="4BE1597F" w14:textId="77777777" w:rsidR="00A32328" w:rsidRDefault="00A32328" w:rsidP="00A32328">
      <w:pPr>
        <w:jc w:val="center"/>
        <w:rPr>
          <w:sz w:val="28"/>
          <w:szCs w:val="28"/>
        </w:rPr>
      </w:pPr>
    </w:p>
    <w:p w14:paraId="1F332ED0" w14:textId="77777777" w:rsidR="00A32328" w:rsidRDefault="00A32328" w:rsidP="00A32328">
      <w:pPr>
        <w:jc w:val="center"/>
        <w:rPr>
          <w:sz w:val="28"/>
          <w:szCs w:val="28"/>
        </w:rPr>
      </w:pPr>
    </w:p>
    <w:p w14:paraId="09979498" w14:textId="77777777" w:rsidR="00A32328" w:rsidRDefault="00A32328" w:rsidP="00A32328">
      <w:pPr>
        <w:jc w:val="center"/>
        <w:rPr>
          <w:sz w:val="28"/>
          <w:szCs w:val="28"/>
        </w:rPr>
      </w:pPr>
    </w:p>
    <w:p w14:paraId="172C3315" w14:textId="77777777" w:rsidR="00A32328" w:rsidRDefault="00A32328" w:rsidP="00A32328">
      <w:pPr>
        <w:jc w:val="center"/>
        <w:rPr>
          <w:sz w:val="28"/>
          <w:szCs w:val="28"/>
        </w:rPr>
      </w:pPr>
    </w:p>
    <w:p w14:paraId="15B07862" w14:textId="77777777" w:rsidR="00A32328" w:rsidRDefault="00A32328" w:rsidP="00A32328">
      <w:pPr>
        <w:jc w:val="center"/>
        <w:rPr>
          <w:sz w:val="28"/>
          <w:szCs w:val="28"/>
        </w:rPr>
      </w:pPr>
    </w:p>
    <w:p w14:paraId="2E071395" w14:textId="77777777" w:rsidR="00A32328" w:rsidRDefault="00A32328" w:rsidP="00A32328">
      <w:pPr>
        <w:jc w:val="center"/>
        <w:rPr>
          <w:sz w:val="28"/>
          <w:szCs w:val="28"/>
        </w:rPr>
      </w:pPr>
    </w:p>
    <w:p w14:paraId="6086F5A5" w14:textId="77777777" w:rsidR="00A32328" w:rsidRDefault="00A32328" w:rsidP="00A32328">
      <w:pPr>
        <w:jc w:val="center"/>
        <w:rPr>
          <w:sz w:val="28"/>
          <w:szCs w:val="28"/>
        </w:rPr>
      </w:pPr>
    </w:p>
    <w:p w14:paraId="348AB5D3" w14:textId="77777777" w:rsidR="00A32328" w:rsidRDefault="00A32328" w:rsidP="00A32328">
      <w:pPr>
        <w:jc w:val="center"/>
        <w:rPr>
          <w:sz w:val="28"/>
          <w:szCs w:val="28"/>
        </w:rPr>
      </w:pPr>
    </w:p>
    <w:p w14:paraId="486E354C" w14:textId="77777777" w:rsidR="00A32328" w:rsidRDefault="00A32328" w:rsidP="00A32328">
      <w:pPr>
        <w:jc w:val="center"/>
        <w:rPr>
          <w:sz w:val="28"/>
          <w:szCs w:val="28"/>
        </w:rPr>
      </w:pPr>
    </w:p>
    <w:p w14:paraId="46FF6FB0" w14:textId="77777777" w:rsidR="00A32328" w:rsidRPr="00C430DD" w:rsidRDefault="00A32328" w:rsidP="00A32328">
      <w:pPr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Проскуряков</w:t>
      </w:r>
      <w:r w:rsidRPr="00A63F66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A63F66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A63F66">
        <w:rPr>
          <w:sz w:val="28"/>
          <w:szCs w:val="28"/>
        </w:rPr>
        <w:t>.</w:t>
      </w:r>
    </w:p>
    <w:p w14:paraId="506C8CED" w14:textId="1C835321" w:rsidR="00A32328" w:rsidRDefault="00A32328" w:rsidP="00A32328">
      <w:pPr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B0AA9">
        <w:rPr>
          <w:sz w:val="28"/>
          <w:szCs w:val="28"/>
        </w:rPr>
        <w:t>Бутаков</w:t>
      </w:r>
      <w:r>
        <w:rPr>
          <w:sz w:val="28"/>
          <w:szCs w:val="28"/>
        </w:rPr>
        <w:t xml:space="preserve"> </w:t>
      </w:r>
      <w:r w:rsidR="00FB0AA9">
        <w:rPr>
          <w:sz w:val="28"/>
          <w:szCs w:val="28"/>
        </w:rPr>
        <w:t>Р</w:t>
      </w:r>
      <w:r>
        <w:rPr>
          <w:sz w:val="28"/>
          <w:szCs w:val="28"/>
        </w:rPr>
        <w:t>.</w:t>
      </w:r>
      <w:r w:rsidR="00FB0AA9">
        <w:rPr>
          <w:sz w:val="28"/>
          <w:szCs w:val="28"/>
        </w:rPr>
        <w:t>А</w:t>
      </w:r>
      <w:r>
        <w:rPr>
          <w:sz w:val="28"/>
          <w:szCs w:val="28"/>
        </w:rPr>
        <w:t>.</w:t>
      </w:r>
    </w:p>
    <w:p w14:paraId="6F673FB4" w14:textId="77777777" w:rsidR="00A32328" w:rsidRDefault="00A32328" w:rsidP="00A32328">
      <w:pPr>
        <w:rPr>
          <w:sz w:val="28"/>
          <w:szCs w:val="28"/>
        </w:rPr>
      </w:pPr>
    </w:p>
    <w:p w14:paraId="6703D3E6" w14:textId="77777777" w:rsidR="00A32328" w:rsidRDefault="00A32328" w:rsidP="00A32328">
      <w:pPr>
        <w:rPr>
          <w:sz w:val="28"/>
          <w:szCs w:val="28"/>
        </w:rPr>
      </w:pPr>
    </w:p>
    <w:p w14:paraId="18E513F8" w14:textId="77777777" w:rsidR="00A32328" w:rsidRDefault="00A32328" w:rsidP="00A32328">
      <w:pPr>
        <w:rPr>
          <w:sz w:val="28"/>
          <w:szCs w:val="28"/>
        </w:rPr>
      </w:pPr>
    </w:p>
    <w:p w14:paraId="273BDCC6" w14:textId="77777777" w:rsidR="00A32328" w:rsidRDefault="00A32328" w:rsidP="00A32328">
      <w:pPr>
        <w:rPr>
          <w:sz w:val="28"/>
          <w:szCs w:val="28"/>
        </w:rPr>
      </w:pPr>
    </w:p>
    <w:p w14:paraId="3E915CF0" w14:textId="77777777" w:rsidR="00A32328" w:rsidRDefault="00A32328" w:rsidP="00A32328">
      <w:pPr>
        <w:rPr>
          <w:sz w:val="28"/>
          <w:szCs w:val="28"/>
        </w:rPr>
      </w:pPr>
    </w:p>
    <w:p w14:paraId="69A74830" w14:textId="77777777" w:rsidR="00A32328" w:rsidRDefault="00A32328" w:rsidP="00A32328">
      <w:pPr>
        <w:rPr>
          <w:sz w:val="28"/>
          <w:szCs w:val="28"/>
        </w:rPr>
      </w:pPr>
    </w:p>
    <w:p w14:paraId="518953F2" w14:textId="77777777" w:rsidR="00A32328" w:rsidRDefault="00A32328" w:rsidP="00A32328">
      <w:pPr>
        <w:rPr>
          <w:sz w:val="28"/>
          <w:szCs w:val="28"/>
        </w:rPr>
      </w:pPr>
    </w:p>
    <w:p w14:paraId="1C664415" w14:textId="77777777" w:rsidR="00A32328" w:rsidRDefault="00A32328" w:rsidP="00A32328">
      <w:pPr>
        <w:rPr>
          <w:sz w:val="28"/>
          <w:szCs w:val="28"/>
        </w:rPr>
      </w:pPr>
    </w:p>
    <w:p w14:paraId="1A4E92F4" w14:textId="77777777" w:rsidR="00A32328" w:rsidRDefault="00A32328" w:rsidP="00A32328">
      <w:pPr>
        <w:rPr>
          <w:sz w:val="28"/>
          <w:szCs w:val="28"/>
        </w:rPr>
      </w:pPr>
    </w:p>
    <w:p w14:paraId="53684C64" w14:textId="77777777" w:rsidR="00A32328" w:rsidRDefault="00A32328" w:rsidP="00A32328">
      <w:pPr>
        <w:rPr>
          <w:sz w:val="28"/>
          <w:szCs w:val="28"/>
        </w:rPr>
      </w:pPr>
    </w:p>
    <w:p w14:paraId="6347898B" w14:textId="77777777" w:rsidR="00A32328" w:rsidRDefault="00A32328" w:rsidP="00A32328">
      <w:pPr>
        <w:rPr>
          <w:sz w:val="28"/>
          <w:szCs w:val="28"/>
        </w:rPr>
      </w:pPr>
    </w:p>
    <w:p w14:paraId="4A7484F1" w14:textId="77777777" w:rsidR="00A32328" w:rsidRDefault="00A32328" w:rsidP="00A32328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14:paraId="0A4D259D" w14:textId="77777777" w:rsidR="00E626A1" w:rsidRDefault="00E626A1"/>
    <w:p w14:paraId="281ACA15" w14:textId="77777777" w:rsidR="00A32328" w:rsidRDefault="00A32328"/>
    <w:p w14:paraId="44AC070C" w14:textId="77777777" w:rsidR="00A32328" w:rsidRDefault="00A32328"/>
    <w:p w14:paraId="4404A3A5" w14:textId="7B567B11" w:rsidR="00A32328" w:rsidRPr="00357EAA" w:rsidRDefault="00A32328">
      <w:pPr>
        <w:rPr>
          <w:sz w:val="28"/>
          <w:szCs w:val="28"/>
        </w:rPr>
      </w:pPr>
      <w:r w:rsidRPr="00357EAA">
        <w:rPr>
          <w:sz w:val="28"/>
          <w:szCs w:val="28"/>
        </w:rPr>
        <w:lastRenderedPageBreak/>
        <w:t>Цель работы</w:t>
      </w:r>
    </w:p>
    <w:p w14:paraId="6A8FF989" w14:textId="77777777" w:rsidR="00A85CE9" w:rsidRDefault="00EE0C46" w:rsidP="00587D58">
      <w:pPr>
        <w:ind w:firstLine="709"/>
        <w:rPr>
          <w:sz w:val="28"/>
          <w:szCs w:val="28"/>
          <w:lang w:val="en-US"/>
        </w:rPr>
      </w:pPr>
      <w:r w:rsidRPr="00EE0C46">
        <w:rPr>
          <w:sz w:val="28"/>
          <w:szCs w:val="28"/>
        </w:rPr>
        <w:t>научиться деплоить сайт на удалённый сервер на базе Ubuntu Linux Server (22.04); настраивать доступ к серверу по SSH; создавать новых пользователей.</w:t>
      </w:r>
      <w:r w:rsidRPr="00EE0C46">
        <w:rPr>
          <w:sz w:val="28"/>
          <w:szCs w:val="28"/>
        </w:rPr>
        <w:br/>
      </w:r>
      <w:r w:rsidRPr="00EE0C46">
        <w:rPr>
          <w:sz w:val="28"/>
          <w:szCs w:val="28"/>
        </w:rPr>
        <w:br/>
        <w:t>В качестве пользователя системы должна быть фамилия студента.</w:t>
      </w:r>
      <w:r w:rsidRPr="00EE0C46">
        <w:rPr>
          <w:sz w:val="28"/>
          <w:szCs w:val="28"/>
        </w:rPr>
        <w:br/>
      </w:r>
      <w:r w:rsidRPr="00EE0C46">
        <w:rPr>
          <w:sz w:val="28"/>
          <w:szCs w:val="28"/>
        </w:rPr>
        <w:br/>
        <w:t>Что входит в практическую работу:</w:t>
      </w:r>
      <w:r w:rsidRPr="00EE0C46">
        <w:rPr>
          <w:sz w:val="28"/>
          <w:szCs w:val="28"/>
        </w:rPr>
        <w:br/>
        <w:t>- Конфигурирование сервера</w:t>
      </w:r>
      <w:r w:rsidRPr="00EE0C46">
        <w:rPr>
          <w:sz w:val="28"/>
          <w:szCs w:val="28"/>
        </w:rPr>
        <w:br/>
        <w:t>- Установка ОС Ubuntu Linux Server</w:t>
      </w:r>
      <w:r w:rsidRPr="00EE0C46">
        <w:rPr>
          <w:sz w:val="28"/>
          <w:szCs w:val="28"/>
        </w:rPr>
        <w:br/>
        <w:t>- Создание пользователя</w:t>
      </w:r>
      <w:r w:rsidRPr="00EE0C46">
        <w:rPr>
          <w:sz w:val="28"/>
          <w:szCs w:val="28"/>
        </w:rPr>
        <w:br/>
        <w:t>- Конфигурация SSH-подключения</w:t>
      </w:r>
      <w:r w:rsidRPr="00EE0C46">
        <w:rPr>
          <w:sz w:val="28"/>
          <w:szCs w:val="28"/>
        </w:rPr>
        <w:br/>
        <w:t>- Установка дополнительных необходимых пакетов для ОС Ubuntu Linux Server</w:t>
      </w:r>
      <w:r w:rsidRPr="00EE0C46">
        <w:rPr>
          <w:sz w:val="28"/>
          <w:szCs w:val="28"/>
        </w:rPr>
        <w:br/>
        <w:t>- Деплой сайта.</w:t>
      </w:r>
      <w:r w:rsidRPr="00EE0C46">
        <w:rPr>
          <w:sz w:val="28"/>
          <w:szCs w:val="28"/>
        </w:rPr>
        <w:br/>
      </w:r>
      <w:r w:rsidRPr="00EE0C46">
        <w:rPr>
          <w:sz w:val="28"/>
          <w:szCs w:val="28"/>
        </w:rPr>
        <w:br/>
        <w:t>В отчете необходимо сделать скриншоты:</w:t>
      </w:r>
    </w:p>
    <w:p w14:paraId="2C4419E6" w14:textId="77777777" w:rsidR="00A85CE9" w:rsidRDefault="00A85CE9" w:rsidP="00587D58">
      <w:pPr>
        <w:ind w:firstLine="709"/>
        <w:rPr>
          <w:sz w:val="28"/>
          <w:szCs w:val="28"/>
          <w:lang w:val="en-US"/>
        </w:rPr>
      </w:pPr>
    </w:p>
    <w:p w14:paraId="2EE33203" w14:textId="45C63318" w:rsidR="00A85CE9" w:rsidRPr="00E3392E" w:rsidRDefault="00A85CE9" w:rsidP="00E3392E">
      <w:pPr>
        <w:pStyle w:val="aff"/>
        <w:numPr>
          <w:ilvl w:val="0"/>
          <w:numId w:val="11"/>
        </w:numPr>
        <w:ind w:left="0" w:firstLine="709"/>
        <w:rPr>
          <w:sz w:val="28"/>
          <w:szCs w:val="28"/>
        </w:rPr>
      </w:pPr>
      <w:bookmarkStart w:id="0" w:name="_Hlk226186850"/>
      <w:r w:rsidRPr="0055333E">
        <w:rPr>
          <w:sz w:val="28"/>
          <w:szCs w:val="28"/>
        </w:rPr>
        <w:t xml:space="preserve">1 </w:t>
      </w:r>
      <w:r w:rsidRPr="0055333E">
        <w:rPr>
          <w:sz w:val="28"/>
          <w:szCs w:val="28"/>
          <w:lang w:val="en-US"/>
        </w:rPr>
        <w:t>ssh</w:t>
      </w:r>
      <w:r w:rsidRPr="0055333E">
        <w:rPr>
          <w:sz w:val="28"/>
          <w:szCs w:val="28"/>
        </w:rPr>
        <w:t xml:space="preserve"> -</w:t>
      </w:r>
      <w:r w:rsidRPr="0055333E">
        <w:rPr>
          <w:sz w:val="28"/>
          <w:szCs w:val="28"/>
          <w:lang w:val="en-US"/>
        </w:rPr>
        <w:t>i</w:t>
      </w:r>
      <w:r w:rsidRPr="0055333E">
        <w:rPr>
          <w:sz w:val="28"/>
          <w:szCs w:val="28"/>
        </w:rPr>
        <w:t xml:space="preserve">  </w:t>
      </w:r>
      <w:r w:rsidR="005428A4" w:rsidRPr="002E7426">
        <w:rPr>
          <w:sz w:val="28"/>
          <w:szCs w:val="28"/>
          <w:lang w:val="en-US"/>
        </w:rPr>
        <w:t>sergey</w:t>
      </w:r>
      <w:r w:rsidR="005428A4" w:rsidRPr="002E7426">
        <w:rPr>
          <w:sz w:val="28"/>
          <w:szCs w:val="28"/>
        </w:rPr>
        <w:t>@192.168.0.110</w:t>
      </w:r>
      <w:r w:rsidR="005428A4" w:rsidRPr="005428A4">
        <w:rPr>
          <w:sz w:val="28"/>
          <w:szCs w:val="28"/>
        </w:rPr>
        <w:t xml:space="preserve"> </w:t>
      </w:r>
      <w:r w:rsidR="0055333E" w:rsidRPr="00E3392E">
        <w:rPr>
          <w:sz w:val="28"/>
          <w:szCs w:val="28"/>
        </w:rPr>
        <w:br/>
      </w:r>
      <w:r w:rsidRPr="00E3392E">
        <w:rPr>
          <w:sz w:val="28"/>
          <w:szCs w:val="28"/>
        </w:rPr>
        <w:t>- Подключение по ssh протоколу к удаленному серверу</w:t>
      </w:r>
    </w:p>
    <w:bookmarkEnd w:id="0"/>
    <w:p w14:paraId="55F8A162" w14:textId="1828B953" w:rsidR="0055333E" w:rsidRPr="008A018B" w:rsidRDefault="0055333E" w:rsidP="0055333E">
      <w:pPr>
        <w:pStyle w:val="aff"/>
        <w:numPr>
          <w:ilvl w:val="0"/>
          <w:numId w:val="11"/>
        </w:numPr>
        <w:ind w:left="0" w:firstLine="709"/>
        <w:rPr>
          <w:sz w:val="28"/>
          <w:szCs w:val="28"/>
        </w:rPr>
      </w:pPr>
      <w:r w:rsidRPr="0055333E">
        <w:rPr>
          <w:sz w:val="28"/>
          <w:szCs w:val="28"/>
        </w:rPr>
        <w:t>sl</w:t>
      </w:r>
      <w:r w:rsidRPr="0055333E">
        <w:rPr>
          <w:sz w:val="28"/>
          <w:szCs w:val="28"/>
        </w:rPr>
        <w:br/>
        <w:t>- Обнаружение пасхалок</w:t>
      </w:r>
    </w:p>
    <w:p w14:paraId="0F320F61" w14:textId="3566455F" w:rsidR="008A018B" w:rsidRPr="008A018B" w:rsidRDefault="008A018B" w:rsidP="0055333E">
      <w:pPr>
        <w:pStyle w:val="aff"/>
        <w:numPr>
          <w:ilvl w:val="0"/>
          <w:numId w:val="11"/>
        </w:numPr>
        <w:ind w:left="0" w:firstLine="709"/>
        <w:rPr>
          <w:sz w:val="28"/>
          <w:szCs w:val="28"/>
        </w:rPr>
      </w:pPr>
      <w:r w:rsidRPr="008A018B">
        <w:rPr>
          <w:sz w:val="28"/>
          <w:szCs w:val="28"/>
        </w:rPr>
        <w:t>aptitude moo</w:t>
      </w:r>
      <w:r w:rsidRPr="008A018B">
        <w:rPr>
          <w:sz w:val="28"/>
          <w:szCs w:val="28"/>
        </w:rPr>
        <w:br/>
        <w:t>- Попытки обнаружить пасхалки в программе aptitude с различными флагами: moo, -moo, -vvv moo</w:t>
      </w:r>
    </w:p>
    <w:p w14:paraId="16122B66" w14:textId="43F09F9A" w:rsidR="008A018B" w:rsidRPr="008A018B" w:rsidRDefault="008A018B" w:rsidP="0055333E">
      <w:pPr>
        <w:pStyle w:val="aff"/>
        <w:numPr>
          <w:ilvl w:val="0"/>
          <w:numId w:val="11"/>
        </w:numPr>
        <w:ind w:left="0" w:firstLine="709"/>
        <w:rPr>
          <w:sz w:val="28"/>
          <w:szCs w:val="28"/>
        </w:rPr>
      </w:pPr>
      <w:r w:rsidRPr="008A018B">
        <w:rPr>
          <w:sz w:val="28"/>
          <w:szCs w:val="28"/>
        </w:rPr>
        <w:t>cowsay - Обнаружение пасхалок</w:t>
      </w:r>
      <w:r w:rsidRPr="008A018B">
        <w:rPr>
          <w:sz w:val="28"/>
          <w:szCs w:val="28"/>
        </w:rPr>
        <w:br/>
        <w:t>cowsay -f dragon "Фамилия"</w:t>
      </w:r>
      <w:r w:rsidRPr="008A018B">
        <w:rPr>
          <w:sz w:val="28"/>
          <w:szCs w:val="28"/>
        </w:rPr>
        <w:br/>
        <w:t>cowsay "Фамилия" | lolcat</w:t>
      </w:r>
    </w:p>
    <w:p w14:paraId="62E9E9F3" w14:textId="1B76C12D" w:rsidR="008A018B" w:rsidRPr="008A018B" w:rsidRDefault="008A018B" w:rsidP="0055333E">
      <w:pPr>
        <w:pStyle w:val="aff"/>
        <w:numPr>
          <w:ilvl w:val="0"/>
          <w:numId w:val="11"/>
        </w:numPr>
        <w:ind w:left="0" w:firstLine="709"/>
        <w:rPr>
          <w:sz w:val="28"/>
          <w:szCs w:val="28"/>
        </w:rPr>
      </w:pPr>
      <w:r w:rsidRPr="008A018B">
        <w:rPr>
          <w:sz w:val="28"/>
          <w:szCs w:val="28"/>
        </w:rPr>
        <w:t>figlet "Фамилия"</w:t>
      </w:r>
      <w:r w:rsidRPr="008A018B">
        <w:rPr>
          <w:sz w:val="28"/>
          <w:szCs w:val="28"/>
        </w:rPr>
        <w:br/>
        <w:t>   toilet "Фамилия"</w:t>
      </w:r>
    </w:p>
    <w:p w14:paraId="0D8DD0B7" w14:textId="13F77D0B" w:rsidR="008A018B" w:rsidRPr="00E3392E" w:rsidRDefault="00E3392E" w:rsidP="0055333E">
      <w:pPr>
        <w:pStyle w:val="aff"/>
        <w:numPr>
          <w:ilvl w:val="0"/>
          <w:numId w:val="11"/>
        </w:numPr>
        <w:ind w:left="0" w:firstLine="709"/>
        <w:rPr>
          <w:sz w:val="28"/>
          <w:szCs w:val="28"/>
        </w:rPr>
      </w:pPr>
      <w:r w:rsidRPr="00E3392E">
        <w:rPr>
          <w:sz w:val="28"/>
          <w:szCs w:val="28"/>
        </w:rPr>
        <w:t>cmatrix</w:t>
      </w:r>
      <w:r w:rsidRPr="00E3392E">
        <w:rPr>
          <w:sz w:val="28"/>
          <w:szCs w:val="28"/>
        </w:rPr>
        <w:br/>
        <w:t>- эффект "матричного дождя"</w:t>
      </w:r>
    </w:p>
    <w:p w14:paraId="69F90DAB" w14:textId="6D4DCE08" w:rsidR="00E3392E" w:rsidRDefault="00E3392E" w:rsidP="0055333E">
      <w:pPr>
        <w:pStyle w:val="aff"/>
        <w:numPr>
          <w:ilvl w:val="0"/>
          <w:numId w:val="11"/>
        </w:numPr>
        <w:ind w:left="0" w:firstLine="709"/>
        <w:rPr>
          <w:sz w:val="28"/>
          <w:szCs w:val="28"/>
          <w:lang w:val="en-US"/>
        </w:rPr>
      </w:pPr>
      <w:r w:rsidRPr="00E3392E">
        <w:rPr>
          <w:sz w:val="28"/>
          <w:szCs w:val="28"/>
          <w:lang w:val="en-US"/>
        </w:rPr>
        <w:t>hollywood</w:t>
      </w:r>
      <w:r w:rsidRPr="00E3392E">
        <w:rPr>
          <w:sz w:val="28"/>
          <w:szCs w:val="28"/>
          <w:lang w:val="en-US"/>
        </w:rPr>
        <w:br/>
        <w:t>sudo apt-add-repository ppa:hollywood/ppa</w:t>
      </w:r>
      <w:r w:rsidRPr="00E3392E">
        <w:rPr>
          <w:sz w:val="28"/>
          <w:szCs w:val="28"/>
          <w:lang w:val="en-US"/>
        </w:rPr>
        <w:br/>
        <w:t>sudo apt update</w:t>
      </w:r>
      <w:r w:rsidRPr="00E3392E">
        <w:rPr>
          <w:sz w:val="28"/>
          <w:szCs w:val="28"/>
          <w:lang w:val="en-US"/>
        </w:rPr>
        <w:br/>
        <w:t>sudo apt install hollywood</w:t>
      </w:r>
      <w:r w:rsidRPr="00E3392E">
        <w:rPr>
          <w:sz w:val="28"/>
          <w:szCs w:val="28"/>
          <w:lang w:val="en-US"/>
        </w:rPr>
        <w:br/>
        <w:t xml:space="preserve">- </w:t>
      </w:r>
      <w:r w:rsidRPr="00E3392E">
        <w:rPr>
          <w:sz w:val="28"/>
          <w:szCs w:val="28"/>
        </w:rPr>
        <w:t>имитация</w:t>
      </w:r>
      <w:r w:rsidRPr="00E3392E">
        <w:rPr>
          <w:sz w:val="28"/>
          <w:szCs w:val="28"/>
          <w:lang w:val="en-US"/>
        </w:rPr>
        <w:t xml:space="preserve"> </w:t>
      </w:r>
      <w:r w:rsidRPr="00E3392E">
        <w:rPr>
          <w:sz w:val="28"/>
          <w:szCs w:val="28"/>
        </w:rPr>
        <w:t>бурной</w:t>
      </w:r>
      <w:r w:rsidRPr="00E3392E">
        <w:rPr>
          <w:sz w:val="28"/>
          <w:szCs w:val="28"/>
          <w:lang w:val="en-US"/>
        </w:rPr>
        <w:t xml:space="preserve"> </w:t>
      </w:r>
      <w:r w:rsidRPr="00E3392E">
        <w:rPr>
          <w:sz w:val="28"/>
          <w:szCs w:val="28"/>
        </w:rPr>
        <w:t>деятельности</w:t>
      </w:r>
    </w:p>
    <w:p w14:paraId="23135525" w14:textId="7064F036" w:rsidR="00E3392E" w:rsidRPr="00E3392E" w:rsidRDefault="00E3392E" w:rsidP="0055333E">
      <w:pPr>
        <w:pStyle w:val="aff"/>
        <w:numPr>
          <w:ilvl w:val="0"/>
          <w:numId w:val="11"/>
        </w:numPr>
        <w:ind w:left="0" w:firstLine="709"/>
        <w:rPr>
          <w:sz w:val="28"/>
          <w:szCs w:val="28"/>
        </w:rPr>
      </w:pPr>
      <w:r w:rsidRPr="00E3392E">
        <w:rPr>
          <w:sz w:val="28"/>
          <w:szCs w:val="28"/>
        </w:rPr>
        <w:t>развернуть веб-приложение "hello world" на сервере</w:t>
      </w:r>
      <w:r w:rsidRPr="00E3392E">
        <w:rPr>
          <w:sz w:val="28"/>
          <w:szCs w:val="28"/>
        </w:rPr>
        <w:br/>
        <w:t>на скрине должны быть:</w:t>
      </w:r>
      <w:r w:rsidRPr="00E3392E">
        <w:rPr>
          <w:sz w:val="28"/>
          <w:szCs w:val="28"/>
        </w:rPr>
        <w:br/>
        <w:t>- cat project3/app.py</w:t>
      </w:r>
      <w:r w:rsidRPr="00E3392E">
        <w:rPr>
          <w:sz w:val="28"/>
          <w:szCs w:val="28"/>
        </w:rPr>
        <w:br/>
        <w:t>- запуск скрипта</w:t>
      </w:r>
      <w:r w:rsidRPr="00E3392E">
        <w:rPr>
          <w:sz w:val="28"/>
          <w:szCs w:val="28"/>
        </w:rPr>
        <w:br/>
        <w:t>- web-браузер</w:t>
      </w:r>
    </w:p>
    <w:p w14:paraId="2325E91D" w14:textId="5B312C61" w:rsidR="00557B66" w:rsidRDefault="00557B66" w:rsidP="005428A4">
      <w:pPr>
        <w:rPr>
          <w:sz w:val="28"/>
          <w:szCs w:val="28"/>
          <w:lang w:val="en-US"/>
        </w:rPr>
      </w:pPr>
    </w:p>
    <w:p w14:paraId="434A4BB8" w14:textId="77777777" w:rsidR="005428A4" w:rsidRPr="005428A4" w:rsidRDefault="005428A4" w:rsidP="005428A4">
      <w:pPr>
        <w:rPr>
          <w:sz w:val="28"/>
          <w:szCs w:val="28"/>
          <w:lang w:val="en-US"/>
        </w:rPr>
      </w:pPr>
    </w:p>
    <w:p w14:paraId="1FCE9CD4" w14:textId="77777777" w:rsidR="00D63583" w:rsidRPr="00E3392E" w:rsidRDefault="00D63583" w:rsidP="00D63583"/>
    <w:p w14:paraId="260AE67B" w14:textId="165D438B" w:rsidR="00D40AB3" w:rsidRDefault="00D40AB3" w:rsidP="00A32328">
      <w:pPr>
        <w:ind w:firstLine="709"/>
        <w:rPr>
          <w:sz w:val="28"/>
          <w:szCs w:val="28"/>
        </w:rPr>
      </w:pPr>
      <w:r w:rsidRPr="00D40AB3">
        <w:rPr>
          <w:sz w:val="28"/>
          <w:szCs w:val="28"/>
        </w:rPr>
        <w:lastRenderedPageBreak/>
        <w:t>Ход работы</w:t>
      </w:r>
    </w:p>
    <w:p w14:paraId="59AD0A83" w14:textId="77777777" w:rsidR="00D40AB3" w:rsidRDefault="00D40AB3" w:rsidP="00A32328">
      <w:pPr>
        <w:ind w:firstLine="709"/>
        <w:rPr>
          <w:sz w:val="28"/>
          <w:szCs w:val="28"/>
        </w:rPr>
      </w:pPr>
    </w:p>
    <w:p w14:paraId="3807904B" w14:textId="77777777" w:rsidR="00BF0793" w:rsidRPr="00BF0793" w:rsidRDefault="00BF0793" w:rsidP="00BF0793">
      <w:pPr>
        <w:pStyle w:val="aff"/>
        <w:numPr>
          <w:ilvl w:val="0"/>
          <w:numId w:val="12"/>
        </w:numPr>
        <w:ind w:left="0" w:firstLine="709"/>
        <w:rPr>
          <w:sz w:val="28"/>
          <w:szCs w:val="28"/>
        </w:rPr>
      </w:pPr>
      <w:r w:rsidRPr="00BF0793">
        <w:rPr>
          <w:sz w:val="28"/>
          <w:szCs w:val="28"/>
        </w:rPr>
        <w:t xml:space="preserve">1 </w:t>
      </w:r>
      <w:r w:rsidRPr="00BF0793">
        <w:rPr>
          <w:sz w:val="28"/>
          <w:szCs w:val="28"/>
          <w:lang w:val="en-US"/>
        </w:rPr>
        <w:t>ssh</w:t>
      </w:r>
      <w:r w:rsidRPr="00BF0793">
        <w:rPr>
          <w:sz w:val="28"/>
          <w:szCs w:val="28"/>
        </w:rPr>
        <w:t xml:space="preserve"> -</w:t>
      </w:r>
      <w:r w:rsidRPr="00BF0793">
        <w:rPr>
          <w:sz w:val="28"/>
          <w:szCs w:val="28"/>
          <w:lang w:val="en-US"/>
        </w:rPr>
        <w:t>i</w:t>
      </w:r>
      <w:r w:rsidRPr="00BF0793">
        <w:rPr>
          <w:sz w:val="28"/>
          <w:szCs w:val="28"/>
        </w:rPr>
        <w:t xml:space="preserve">  </w:t>
      </w:r>
      <w:r w:rsidRPr="00BF0793">
        <w:rPr>
          <w:sz w:val="28"/>
          <w:szCs w:val="28"/>
          <w:lang w:val="en-US"/>
        </w:rPr>
        <w:t>sergey</w:t>
      </w:r>
      <w:r w:rsidRPr="00BF0793">
        <w:rPr>
          <w:sz w:val="28"/>
          <w:szCs w:val="28"/>
        </w:rPr>
        <w:t xml:space="preserve">@192.168.0.110 </w:t>
      </w:r>
    </w:p>
    <w:p w14:paraId="7C6E7E20" w14:textId="56E0405B" w:rsidR="00E3589C" w:rsidRDefault="00BF0793" w:rsidP="002E7426">
      <w:pPr>
        <w:ind w:firstLine="709"/>
        <w:rPr>
          <w:sz w:val="28"/>
          <w:szCs w:val="28"/>
          <w:lang w:val="en-US"/>
        </w:rPr>
      </w:pPr>
      <w:r w:rsidRPr="00BF0793">
        <w:rPr>
          <w:sz w:val="28"/>
          <w:szCs w:val="28"/>
        </w:rPr>
        <w:t xml:space="preserve">- Подключение по </w:t>
      </w:r>
      <w:r w:rsidRPr="00BF0793">
        <w:rPr>
          <w:sz w:val="28"/>
          <w:szCs w:val="28"/>
          <w:lang w:val="en-US"/>
        </w:rPr>
        <w:t>ssh</w:t>
      </w:r>
      <w:r w:rsidRPr="00BF0793">
        <w:rPr>
          <w:sz w:val="28"/>
          <w:szCs w:val="28"/>
        </w:rPr>
        <w:t xml:space="preserve"> протоколу к удаленному серверу</w:t>
      </w:r>
    </w:p>
    <w:p w14:paraId="778A3E61" w14:textId="77777777" w:rsidR="00A413A8" w:rsidRDefault="00A413A8" w:rsidP="002E7426">
      <w:pPr>
        <w:ind w:firstLine="709"/>
        <w:rPr>
          <w:sz w:val="28"/>
          <w:szCs w:val="28"/>
          <w:lang w:val="en-US"/>
        </w:rPr>
      </w:pPr>
    </w:p>
    <w:p w14:paraId="37917620" w14:textId="123B2718" w:rsidR="00A413A8" w:rsidRDefault="00A413A8" w:rsidP="00A413A8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03F7EF" wp14:editId="2B71240F">
            <wp:extent cx="5940425" cy="4642485"/>
            <wp:effectExtent l="0" t="0" r="3175" b="5715"/>
            <wp:docPr id="18714000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D520E" w14:textId="77777777" w:rsidR="00A413A8" w:rsidRDefault="00A413A8" w:rsidP="00A413A8">
      <w:pPr>
        <w:rPr>
          <w:sz w:val="28"/>
          <w:szCs w:val="28"/>
          <w:lang w:val="en-US"/>
        </w:rPr>
      </w:pPr>
    </w:p>
    <w:p w14:paraId="766915DE" w14:textId="77777777" w:rsidR="00444872" w:rsidRDefault="00444872" w:rsidP="00A413A8">
      <w:pPr>
        <w:rPr>
          <w:sz w:val="28"/>
          <w:szCs w:val="28"/>
          <w:lang w:val="en-US"/>
        </w:rPr>
      </w:pPr>
    </w:p>
    <w:p w14:paraId="11EB6460" w14:textId="77777777" w:rsidR="00444872" w:rsidRDefault="00444872" w:rsidP="00A413A8">
      <w:pPr>
        <w:rPr>
          <w:sz w:val="28"/>
          <w:szCs w:val="28"/>
          <w:lang w:val="en-US"/>
        </w:rPr>
      </w:pPr>
    </w:p>
    <w:p w14:paraId="711FA1C0" w14:textId="77777777" w:rsidR="00444872" w:rsidRDefault="00444872" w:rsidP="00A413A8">
      <w:pPr>
        <w:rPr>
          <w:sz w:val="28"/>
          <w:szCs w:val="28"/>
          <w:lang w:val="en-US"/>
        </w:rPr>
      </w:pPr>
    </w:p>
    <w:p w14:paraId="7671066B" w14:textId="77777777" w:rsidR="00444872" w:rsidRDefault="00444872" w:rsidP="00A413A8">
      <w:pPr>
        <w:rPr>
          <w:sz w:val="28"/>
          <w:szCs w:val="28"/>
          <w:lang w:val="en-US"/>
        </w:rPr>
      </w:pPr>
    </w:p>
    <w:p w14:paraId="2BF2DEAF" w14:textId="77777777" w:rsidR="00444872" w:rsidRDefault="00444872" w:rsidP="00A413A8">
      <w:pPr>
        <w:rPr>
          <w:sz w:val="28"/>
          <w:szCs w:val="28"/>
          <w:lang w:val="en-US"/>
        </w:rPr>
      </w:pPr>
    </w:p>
    <w:p w14:paraId="3732839F" w14:textId="77777777" w:rsidR="00444872" w:rsidRDefault="00444872" w:rsidP="00A413A8">
      <w:pPr>
        <w:rPr>
          <w:sz w:val="28"/>
          <w:szCs w:val="28"/>
          <w:lang w:val="en-US"/>
        </w:rPr>
      </w:pPr>
    </w:p>
    <w:p w14:paraId="43E42364" w14:textId="77777777" w:rsidR="00444872" w:rsidRDefault="00444872" w:rsidP="00A413A8">
      <w:pPr>
        <w:rPr>
          <w:sz w:val="28"/>
          <w:szCs w:val="28"/>
          <w:lang w:val="en-US"/>
        </w:rPr>
      </w:pPr>
    </w:p>
    <w:p w14:paraId="6D1BB11D" w14:textId="77777777" w:rsidR="00444872" w:rsidRDefault="00444872" w:rsidP="00A413A8">
      <w:pPr>
        <w:rPr>
          <w:sz w:val="28"/>
          <w:szCs w:val="28"/>
          <w:lang w:val="en-US"/>
        </w:rPr>
      </w:pPr>
    </w:p>
    <w:p w14:paraId="2AD224CC" w14:textId="77777777" w:rsidR="00444872" w:rsidRDefault="00444872" w:rsidP="00A413A8">
      <w:pPr>
        <w:rPr>
          <w:sz w:val="28"/>
          <w:szCs w:val="28"/>
          <w:lang w:val="en-US"/>
        </w:rPr>
      </w:pPr>
    </w:p>
    <w:p w14:paraId="080A25E1" w14:textId="77777777" w:rsidR="00444872" w:rsidRDefault="00444872" w:rsidP="00A413A8">
      <w:pPr>
        <w:rPr>
          <w:sz w:val="28"/>
          <w:szCs w:val="28"/>
          <w:lang w:val="en-US"/>
        </w:rPr>
      </w:pPr>
    </w:p>
    <w:p w14:paraId="48F64650" w14:textId="77777777" w:rsidR="00444872" w:rsidRDefault="00444872" w:rsidP="00A413A8">
      <w:pPr>
        <w:rPr>
          <w:sz w:val="28"/>
          <w:szCs w:val="28"/>
          <w:lang w:val="en-US"/>
        </w:rPr>
      </w:pPr>
    </w:p>
    <w:p w14:paraId="79883221" w14:textId="77777777" w:rsidR="00444872" w:rsidRDefault="00444872" w:rsidP="00A413A8">
      <w:pPr>
        <w:rPr>
          <w:sz w:val="28"/>
          <w:szCs w:val="28"/>
          <w:lang w:val="en-US"/>
        </w:rPr>
      </w:pPr>
    </w:p>
    <w:p w14:paraId="5E6A577C" w14:textId="77777777" w:rsidR="00444872" w:rsidRDefault="00444872" w:rsidP="00A413A8">
      <w:pPr>
        <w:rPr>
          <w:sz w:val="28"/>
          <w:szCs w:val="28"/>
          <w:lang w:val="en-US"/>
        </w:rPr>
      </w:pPr>
    </w:p>
    <w:p w14:paraId="2E0B8B1A" w14:textId="77777777" w:rsidR="00444872" w:rsidRDefault="00444872" w:rsidP="00A413A8">
      <w:pPr>
        <w:rPr>
          <w:sz w:val="28"/>
          <w:szCs w:val="28"/>
          <w:lang w:val="en-US"/>
        </w:rPr>
      </w:pPr>
    </w:p>
    <w:p w14:paraId="4C4D9E2D" w14:textId="77777777" w:rsidR="00444872" w:rsidRDefault="00444872" w:rsidP="00A413A8">
      <w:pPr>
        <w:rPr>
          <w:sz w:val="28"/>
          <w:szCs w:val="28"/>
          <w:lang w:val="en-US"/>
        </w:rPr>
      </w:pPr>
    </w:p>
    <w:p w14:paraId="73C9388E" w14:textId="77777777" w:rsidR="00444872" w:rsidRDefault="00444872" w:rsidP="00A413A8">
      <w:pPr>
        <w:rPr>
          <w:sz w:val="28"/>
          <w:szCs w:val="28"/>
          <w:lang w:val="en-US"/>
        </w:rPr>
      </w:pPr>
    </w:p>
    <w:p w14:paraId="72DDEA23" w14:textId="77777777" w:rsidR="0000689D" w:rsidRDefault="0000689D" w:rsidP="00A413A8">
      <w:pPr>
        <w:pStyle w:val="aff"/>
        <w:numPr>
          <w:ilvl w:val="0"/>
          <w:numId w:val="12"/>
        </w:numPr>
        <w:rPr>
          <w:sz w:val="28"/>
          <w:szCs w:val="28"/>
          <w:lang w:val="en-US"/>
        </w:rPr>
      </w:pPr>
      <w:r w:rsidRPr="0000689D">
        <w:rPr>
          <w:sz w:val="28"/>
          <w:szCs w:val="28"/>
        </w:rPr>
        <w:lastRenderedPageBreak/>
        <w:t> </w:t>
      </w:r>
      <w:r>
        <w:rPr>
          <w:sz w:val="28"/>
          <w:szCs w:val="28"/>
          <w:lang w:val="en-US"/>
        </w:rPr>
        <w:t>s</w:t>
      </w:r>
      <w:r w:rsidRPr="0000689D">
        <w:rPr>
          <w:sz w:val="28"/>
          <w:szCs w:val="28"/>
        </w:rPr>
        <w:t>l</w:t>
      </w:r>
      <w:r>
        <w:rPr>
          <w:sz w:val="28"/>
          <w:szCs w:val="28"/>
          <w:lang w:val="en-US"/>
        </w:rPr>
        <w:t xml:space="preserve"> </w:t>
      </w:r>
      <w:r w:rsidRPr="0000689D">
        <w:rPr>
          <w:sz w:val="28"/>
          <w:szCs w:val="28"/>
        </w:rPr>
        <w:t>- Обнаружение пасхалок</w:t>
      </w:r>
    </w:p>
    <w:p w14:paraId="4CDEEF33" w14:textId="031E0A5E" w:rsidR="00DA0B61" w:rsidRDefault="0000689D" w:rsidP="00444872">
      <w:pPr>
        <w:pStyle w:val="aff"/>
        <w:ind w:left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B4F17F" wp14:editId="5D05885A">
            <wp:extent cx="5940425" cy="3470910"/>
            <wp:effectExtent l="0" t="0" r="3175" b="0"/>
            <wp:docPr id="11113209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56D8" w14:textId="77777777" w:rsidR="00444872" w:rsidRDefault="00444872" w:rsidP="00444872">
      <w:pPr>
        <w:pStyle w:val="aff"/>
        <w:ind w:left="0"/>
        <w:rPr>
          <w:sz w:val="28"/>
          <w:szCs w:val="28"/>
          <w:lang w:val="en-US"/>
        </w:rPr>
      </w:pPr>
    </w:p>
    <w:p w14:paraId="6B15B6F0" w14:textId="3894881C" w:rsidR="00444872" w:rsidRPr="00444872" w:rsidRDefault="00444872" w:rsidP="00444872">
      <w:pPr>
        <w:pStyle w:val="aff"/>
        <w:numPr>
          <w:ilvl w:val="0"/>
          <w:numId w:val="12"/>
        </w:numPr>
        <w:rPr>
          <w:sz w:val="28"/>
          <w:szCs w:val="28"/>
        </w:rPr>
      </w:pPr>
      <w:r w:rsidRPr="00444872">
        <w:rPr>
          <w:sz w:val="28"/>
          <w:szCs w:val="28"/>
        </w:rPr>
        <w:t>aptitude moo</w:t>
      </w:r>
      <w:r w:rsidRPr="00444872">
        <w:rPr>
          <w:sz w:val="28"/>
          <w:szCs w:val="28"/>
        </w:rPr>
        <w:br/>
        <w:t>- Попытки обнаружить пасхалки в программе aptitude с различными флагами: moo, -moo, -vvv moo</w:t>
      </w:r>
    </w:p>
    <w:p w14:paraId="784AFC58" w14:textId="477F193E" w:rsidR="00444872" w:rsidRDefault="00214538" w:rsidP="00214538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882E0A" wp14:editId="2AC44B07">
            <wp:extent cx="3167380" cy="754380"/>
            <wp:effectExtent l="0" t="0" r="0" b="7620"/>
            <wp:docPr id="12632358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3E88" w14:textId="77777777" w:rsidR="00214538" w:rsidRDefault="00214538" w:rsidP="00214538">
      <w:pPr>
        <w:jc w:val="center"/>
        <w:rPr>
          <w:sz w:val="28"/>
          <w:szCs w:val="28"/>
          <w:lang w:val="en-US"/>
        </w:rPr>
      </w:pPr>
    </w:p>
    <w:p w14:paraId="02A6D7CE" w14:textId="1F30F8A3" w:rsidR="00214538" w:rsidRDefault="00214538" w:rsidP="00214538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902AD0" wp14:editId="6F309BC5">
            <wp:extent cx="5940425" cy="3374390"/>
            <wp:effectExtent l="0" t="0" r="3175" b="0"/>
            <wp:docPr id="166718619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BDAA" w14:textId="77777777" w:rsidR="00214538" w:rsidRDefault="00214538" w:rsidP="00214538">
      <w:pPr>
        <w:jc w:val="center"/>
        <w:rPr>
          <w:sz w:val="28"/>
          <w:szCs w:val="28"/>
          <w:lang w:val="en-US"/>
        </w:rPr>
      </w:pPr>
    </w:p>
    <w:p w14:paraId="058A652E" w14:textId="77777777" w:rsidR="00214538" w:rsidRDefault="00214538" w:rsidP="00214538">
      <w:pPr>
        <w:jc w:val="center"/>
        <w:rPr>
          <w:sz w:val="28"/>
          <w:szCs w:val="28"/>
          <w:lang w:val="en-US"/>
        </w:rPr>
      </w:pPr>
    </w:p>
    <w:p w14:paraId="3AA36C1E" w14:textId="7872D889" w:rsidR="00214538" w:rsidRDefault="00214538" w:rsidP="00214538">
      <w:pPr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414DC58" wp14:editId="0D93C17F">
            <wp:extent cx="3441065" cy="640715"/>
            <wp:effectExtent l="0" t="0" r="6985" b="6985"/>
            <wp:docPr id="177311258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06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91F53" w14:textId="77777777" w:rsidR="00214538" w:rsidRDefault="00214538" w:rsidP="00214538">
      <w:pPr>
        <w:jc w:val="center"/>
        <w:rPr>
          <w:sz w:val="28"/>
          <w:szCs w:val="28"/>
          <w:lang w:val="en-US"/>
        </w:rPr>
      </w:pPr>
    </w:p>
    <w:p w14:paraId="2D03E466" w14:textId="669FEDF3" w:rsidR="00214538" w:rsidRDefault="00214538" w:rsidP="00214538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565185" wp14:editId="4A31769B">
            <wp:extent cx="3346450" cy="499745"/>
            <wp:effectExtent l="0" t="0" r="6350" b="0"/>
            <wp:docPr id="17345335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90D5" w14:textId="77777777" w:rsidR="00214538" w:rsidRDefault="00214538" w:rsidP="00214538">
      <w:pPr>
        <w:jc w:val="center"/>
        <w:rPr>
          <w:sz w:val="28"/>
          <w:szCs w:val="28"/>
          <w:lang w:val="en-US"/>
        </w:rPr>
      </w:pPr>
    </w:p>
    <w:p w14:paraId="37E72D0F" w14:textId="39E8415A" w:rsidR="00214538" w:rsidRDefault="00214538" w:rsidP="00214538">
      <w:pPr>
        <w:pStyle w:val="aff"/>
        <w:numPr>
          <w:ilvl w:val="0"/>
          <w:numId w:val="12"/>
        </w:numPr>
        <w:rPr>
          <w:sz w:val="28"/>
          <w:szCs w:val="28"/>
          <w:lang w:val="en-US"/>
        </w:rPr>
      </w:pPr>
      <w:r w:rsidRPr="00214538">
        <w:rPr>
          <w:sz w:val="28"/>
          <w:szCs w:val="28"/>
          <w:lang w:val="en-US"/>
        </w:rPr>
        <w:t xml:space="preserve">cowsay - </w:t>
      </w:r>
      <w:r w:rsidRPr="00214538">
        <w:rPr>
          <w:sz w:val="28"/>
          <w:szCs w:val="28"/>
        </w:rPr>
        <w:t>Обнаружение</w:t>
      </w:r>
      <w:r w:rsidRPr="00214538">
        <w:rPr>
          <w:sz w:val="28"/>
          <w:szCs w:val="28"/>
          <w:lang w:val="en-US"/>
        </w:rPr>
        <w:t xml:space="preserve"> </w:t>
      </w:r>
      <w:r w:rsidRPr="00214538">
        <w:rPr>
          <w:sz w:val="28"/>
          <w:szCs w:val="28"/>
        </w:rPr>
        <w:t>пасхалок</w:t>
      </w:r>
      <w:r w:rsidRPr="00214538">
        <w:rPr>
          <w:sz w:val="28"/>
          <w:szCs w:val="28"/>
          <w:lang w:val="en-US"/>
        </w:rPr>
        <w:br/>
        <w:t>cowsay -f dragon "</w:t>
      </w:r>
      <w:r w:rsidRPr="00214538">
        <w:rPr>
          <w:sz w:val="28"/>
          <w:szCs w:val="28"/>
        </w:rPr>
        <w:t>Фамилия</w:t>
      </w:r>
      <w:r w:rsidRPr="00214538">
        <w:rPr>
          <w:sz w:val="28"/>
          <w:szCs w:val="28"/>
          <w:lang w:val="en-US"/>
        </w:rPr>
        <w:t>"</w:t>
      </w:r>
      <w:r w:rsidRPr="00214538">
        <w:rPr>
          <w:sz w:val="28"/>
          <w:szCs w:val="28"/>
          <w:lang w:val="en-US"/>
        </w:rPr>
        <w:br/>
        <w:t>cowsay "</w:t>
      </w:r>
      <w:r w:rsidRPr="00214538">
        <w:rPr>
          <w:sz w:val="28"/>
          <w:szCs w:val="28"/>
        </w:rPr>
        <w:t>Фамилия</w:t>
      </w:r>
      <w:r w:rsidRPr="00214538">
        <w:rPr>
          <w:sz w:val="28"/>
          <w:szCs w:val="28"/>
          <w:lang w:val="en-US"/>
        </w:rPr>
        <w:t>" | lolcat</w:t>
      </w:r>
    </w:p>
    <w:p w14:paraId="3004A9A5" w14:textId="55C8E029" w:rsidR="00EB2E1F" w:rsidRDefault="00EB2E1F" w:rsidP="00EB2E1F">
      <w:pPr>
        <w:pStyle w:val="aff"/>
        <w:ind w:left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3E3D9F" wp14:editId="62474CAD">
            <wp:extent cx="5940425" cy="2947670"/>
            <wp:effectExtent l="0" t="0" r="3175" b="5080"/>
            <wp:docPr id="166293492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</w:p>
    <w:p w14:paraId="3CDCD2E9" w14:textId="22B35B78" w:rsidR="00EB2E1F" w:rsidRDefault="00EB2E1F" w:rsidP="00EB2E1F">
      <w:pPr>
        <w:pStyle w:val="aff"/>
        <w:ind w:left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D05CF2" wp14:editId="5647FCA0">
            <wp:extent cx="4166870" cy="1498600"/>
            <wp:effectExtent l="0" t="0" r="5080" b="6350"/>
            <wp:docPr id="174953703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87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A5127" w14:textId="77777777" w:rsidR="00B13E6A" w:rsidRDefault="00B13E6A" w:rsidP="00EB2E1F">
      <w:pPr>
        <w:pStyle w:val="aff"/>
        <w:ind w:left="0"/>
        <w:rPr>
          <w:sz w:val="28"/>
          <w:szCs w:val="28"/>
          <w:lang w:val="en-US"/>
        </w:rPr>
      </w:pPr>
    </w:p>
    <w:p w14:paraId="21031191" w14:textId="6D02687C" w:rsidR="00B13E6A" w:rsidRDefault="00B13E6A" w:rsidP="00B13E6A">
      <w:pPr>
        <w:pStyle w:val="aff"/>
        <w:numPr>
          <w:ilvl w:val="0"/>
          <w:numId w:val="12"/>
        </w:numPr>
        <w:ind w:left="0" w:firstLine="709"/>
        <w:rPr>
          <w:sz w:val="28"/>
          <w:szCs w:val="28"/>
          <w:lang w:val="en-US"/>
        </w:rPr>
      </w:pPr>
      <w:r w:rsidRPr="00B13E6A">
        <w:rPr>
          <w:sz w:val="28"/>
          <w:szCs w:val="28"/>
        </w:rPr>
        <w:t>figlet "Фамилия" toilet "Фамилия"</w:t>
      </w:r>
    </w:p>
    <w:p w14:paraId="17171EB9" w14:textId="706C6B1F" w:rsidR="00B13E6A" w:rsidRDefault="00195712" w:rsidP="00B13E6A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11F48F" wp14:editId="564D14A8">
            <wp:extent cx="5939833" cy="1819373"/>
            <wp:effectExtent l="0" t="0" r="3810" b="9525"/>
            <wp:docPr id="72372304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508" cy="182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663E" w14:textId="266EEBFD" w:rsidR="00195712" w:rsidRDefault="00195712" w:rsidP="00195712">
      <w:pPr>
        <w:pStyle w:val="aff"/>
        <w:numPr>
          <w:ilvl w:val="0"/>
          <w:numId w:val="12"/>
        </w:numPr>
        <w:rPr>
          <w:sz w:val="28"/>
          <w:szCs w:val="28"/>
          <w:lang w:val="en-US"/>
        </w:rPr>
      </w:pPr>
      <w:r w:rsidRPr="00195712">
        <w:rPr>
          <w:sz w:val="28"/>
          <w:szCs w:val="28"/>
        </w:rPr>
        <w:lastRenderedPageBreak/>
        <w:t>cmatrix</w:t>
      </w:r>
      <w:r w:rsidRPr="00195712">
        <w:rPr>
          <w:sz w:val="28"/>
          <w:szCs w:val="28"/>
        </w:rPr>
        <w:br/>
        <w:t>- эффект "матричного дождя"</w:t>
      </w:r>
    </w:p>
    <w:p w14:paraId="5F149CB5" w14:textId="4DAC37F9" w:rsidR="00195712" w:rsidRDefault="00195712" w:rsidP="00195712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20F585" wp14:editId="3139E750">
            <wp:extent cx="5940425" cy="3454400"/>
            <wp:effectExtent l="0" t="0" r="3175" b="0"/>
            <wp:docPr id="86779480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BF770" w14:textId="77777777" w:rsidR="00195712" w:rsidRDefault="00195712" w:rsidP="00195712">
      <w:pPr>
        <w:rPr>
          <w:sz w:val="28"/>
          <w:szCs w:val="28"/>
          <w:lang w:val="en-US"/>
        </w:rPr>
      </w:pPr>
    </w:p>
    <w:p w14:paraId="1CDC9144" w14:textId="7EB1956B" w:rsidR="00195712" w:rsidRDefault="00195712" w:rsidP="00195712">
      <w:pPr>
        <w:pStyle w:val="aff"/>
        <w:numPr>
          <w:ilvl w:val="0"/>
          <w:numId w:val="12"/>
        </w:numPr>
        <w:rPr>
          <w:sz w:val="28"/>
          <w:szCs w:val="28"/>
          <w:lang w:val="en-US"/>
        </w:rPr>
      </w:pPr>
      <w:r w:rsidRPr="00195712">
        <w:rPr>
          <w:sz w:val="28"/>
          <w:szCs w:val="28"/>
          <w:lang w:val="en-US"/>
        </w:rPr>
        <w:t>hollywood</w:t>
      </w:r>
      <w:r w:rsidRPr="00195712">
        <w:rPr>
          <w:sz w:val="28"/>
          <w:szCs w:val="28"/>
          <w:lang w:val="en-US"/>
        </w:rPr>
        <w:br/>
        <w:t>sudo apt-add-repository ppa:hollywood/ppa</w:t>
      </w:r>
      <w:r w:rsidRPr="00195712">
        <w:rPr>
          <w:sz w:val="28"/>
          <w:szCs w:val="28"/>
          <w:lang w:val="en-US"/>
        </w:rPr>
        <w:br/>
        <w:t>sudo apt update</w:t>
      </w:r>
      <w:r w:rsidRPr="00195712">
        <w:rPr>
          <w:sz w:val="28"/>
          <w:szCs w:val="28"/>
          <w:lang w:val="en-US"/>
        </w:rPr>
        <w:br/>
        <w:t>sudo apt install hollywood</w:t>
      </w:r>
      <w:r w:rsidRPr="00195712">
        <w:rPr>
          <w:sz w:val="28"/>
          <w:szCs w:val="28"/>
          <w:lang w:val="en-US"/>
        </w:rPr>
        <w:br/>
        <w:t xml:space="preserve">- </w:t>
      </w:r>
      <w:r w:rsidRPr="00195712">
        <w:rPr>
          <w:sz w:val="28"/>
          <w:szCs w:val="28"/>
        </w:rPr>
        <w:t>имитация</w:t>
      </w:r>
      <w:r w:rsidRPr="00195712">
        <w:rPr>
          <w:sz w:val="28"/>
          <w:szCs w:val="28"/>
          <w:lang w:val="en-US"/>
        </w:rPr>
        <w:t xml:space="preserve"> </w:t>
      </w:r>
      <w:r w:rsidRPr="00195712">
        <w:rPr>
          <w:sz w:val="28"/>
          <w:szCs w:val="28"/>
        </w:rPr>
        <w:t>бурной</w:t>
      </w:r>
      <w:r w:rsidRPr="00195712">
        <w:rPr>
          <w:sz w:val="28"/>
          <w:szCs w:val="28"/>
          <w:lang w:val="en-US"/>
        </w:rPr>
        <w:t xml:space="preserve"> </w:t>
      </w:r>
      <w:r w:rsidRPr="00195712">
        <w:rPr>
          <w:sz w:val="28"/>
          <w:szCs w:val="28"/>
        </w:rPr>
        <w:t>деятельности</w:t>
      </w:r>
    </w:p>
    <w:p w14:paraId="6DF7CE07" w14:textId="62DCDC14" w:rsidR="00195712" w:rsidRDefault="00195712" w:rsidP="00195712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24F0F3" wp14:editId="6E0C1B52">
            <wp:extent cx="5940425" cy="2781300"/>
            <wp:effectExtent l="0" t="0" r="3175" b="0"/>
            <wp:docPr id="172220777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98E87" w14:textId="77777777" w:rsidR="00195712" w:rsidRDefault="00195712" w:rsidP="00195712">
      <w:pPr>
        <w:rPr>
          <w:sz w:val="28"/>
          <w:szCs w:val="28"/>
          <w:lang w:val="en-US"/>
        </w:rPr>
      </w:pPr>
    </w:p>
    <w:p w14:paraId="4DD26021" w14:textId="0AE5FD2D" w:rsidR="00195712" w:rsidRDefault="00195712" w:rsidP="00195712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0C26DD1" wp14:editId="4DDB1906">
            <wp:extent cx="5940425" cy="1901190"/>
            <wp:effectExtent l="0" t="0" r="3175" b="3810"/>
            <wp:docPr id="65459903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A7D5" w14:textId="77777777" w:rsidR="00195712" w:rsidRDefault="00195712" w:rsidP="00195712">
      <w:pPr>
        <w:rPr>
          <w:sz w:val="28"/>
          <w:szCs w:val="28"/>
          <w:lang w:val="en-US"/>
        </w:rPr>
      </w:pPr>
    </w:p>
    <w:p w14:paraId="52539B3E" w14:textId="6ADD1CCB" w:rsidR="00195712" w:rsidRDefault="00195712" w:rsidP="00195712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3C6C45" wp14:editId="482E2B09">
            <wp:extent cx="5940425" cy="3384550"/>
            <wp:effectExtent l="0" t="0" r="3175" b="6350"/>
            <wp:docPr id="60691807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E51FB" w14:textId="77777777" w:rsidR="00195712" w:rsidRDefault="00195712" w:rsidP="00195712">
      <w:pPr>
        <w:rPr>
          <w:sz w:val="28"/>
          <w:szCs w:val="28"/>
          <w:lang w:val="en-US"/>
        </w:rPr>
      </w:pPr>
    </w:p>
    <w:p w14:paraId="7D354F0F" w14:textId="0126F474" w:rsidR="00195712" w:rsidRDefault="00195712" w:rsidP="00195712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3B7029" wp14:editId="5A956B15">
            <wp:extent cx="5940425" cy="3453765"/>
            <wp:effectExtent l="0" t="0" r="3175" b="0"/>
            <wp:docPr id="200135350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42A3F" w14:textId="3D85C669" w:rsidR="00195712" w:rsidRPr="00697350" w:rsidRDefault="00697350" w:rsidP="00697350">
      <w:pPr>
        <w:pStyle w:val="aff"/>
        <w:numPr>
          <w:ilvl w:val="0"/>
          <w:numId w:val="12"/>
        </w:numPr>
        <w:rPr>
          <w:sz w:val="28"/>
          <w:szCs w:val="28"/>
        </w:rPr>
      </w:pPr>
      <w:r w:rsidRPr="00697350">
        <w:rPr>
          <w:sz w:val="28"/>
          <w:szCs w:val="28"/>
        </w:rPr>
        <w:lastRenderedPageBreak/>
        <w:t>развернуть веб-приложение "hello world" на сервере</w:t>
      </w:r>
      <w:r w:rsidRPr="00697350">
        <w:rPr>
          <w:sz w:val="28"/>
          <w:szCs w:val="28"/>
        </w:rPr>
        <w:br/>
        <w:t>на скрине должны быть:</w:t>
      </w:r>
      <w:r w:rsidRPr="00697350">
        <w:rPr>
          <w:sz w:val="28"/>
          <w:szCs w:val="28"/>
        </w:rPr>
        <w:br/>
        <w:t>- cat project3/app.py</w:t>
      </w:r>
      <w:r w:rsidRPr="00697350">
        <w:rPr>
          <w:sz w:val="28"/>
          <w:szCs w:val="28"/>
        </w:rPr>
        <w:br/>
        <w:t>- запуск скрипта</w:t>
      </w:r>
      <w:r w:rsidRPr="00697350">
        <w:rPr>
          <w:sz w:val="28"/>
          <w:szCs w:val="28"/>
        </w:rPr>
        <w:br/>
        <w:t>- web-браузер</w:t>
      </w:r>
    </w:p>
    <w:p w14:paraId="370B72F0" w14:textId="6D187C00" w:rsidR="00697350" w:rsidRPr="00697350" w:rsidRDefault="00697350" w:rsidP="00697350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89D423" wp14:editId="12254F84">
            <wp:extent cx="5940425" cy="3464560"/>
            <wp:effectExtent l="0" t="0" r="3175" b="2540"/>
            <wp:docPr id="92431247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6A24" w14:textId="77777777" w:rsidR="00214538" w:rsidRPr="00697350" w:rsidRDefault="00214538" w:rsidP="00214538">
      <w:pPr>
        <w:jc w:val="center"/>
        <w:rPr>
          <w:sz w:val="28"/>
          <w:szCs w:val="28"/>
        </w:rPr>
      </w:pPr>
    </w:p>
    <w:p w14:paraId="394FB46D" w14:textId="77777777" w:rsidR="00214538" w:rsidRPr="00697350" w:rsidRDefault="00214538" w:rsidP="00214538">
      <w:pPr>
        <w:jc w:val="center"/>
        <w:rPr>
          <w:sz w:val="28"/>
          <w:szCs w:val="28"/>
        </w:rPr>
      </w:pPr>
    </w:p>
    <w:sectPr w:rsidR="00214538" w:rsidRPr="006973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7AE"/>
    <w:multiLevelType w:val="hybridMultilevel"/>
    <w:tmpl w:val="2460D51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E4515E"/>
    <w:multiLevelType w:val="hybridMultilevel"/>
    <w:tmpl w:val="9D2AE4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C01058"/>
    <w:multiLevelType w:val="hybridMultilevel"/>
    <w:tmpl w:val="043EFF22"/>
    <w:lvl w:ilvl="0" w:tplc="78EEE03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29021AF"/>
    <w:multiLevelType w:val="hybridMultilevel"/>
    <w:tmpl w:val="799A9D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406456"/>
    <w:multiLevelType w:val="hybridMultilevel"/>
    <w:tmpl w:val="ED544A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B5F7A2E"/>
    <w:multiLevelType w:val="hybridMultilevel"/>
    <w:tmpl w:val="52BE975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BE62498"/>
    <w:multiLevelType w:val="hybridMultilevel"/>
    <w:tmpl w:val="7DACC236"/>
    <w:lvl w:ilvl="0" w:tplc="0B38C516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-2"/>
        <w:w w:val="100"/>
        <w:kern w:val="0"/>
        <w:position w:val="0"/>
        <w:sz w:val="24"/>
        <w:szCs w:val="22"/>
        <w:u w:val="none"/>
        <w:vertAlign w:val="baseline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481B"/>
    <w:multiLevelType w:val="hybridMultilevel"/>
    <w:tmpl w:val="CC00B7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320E21"/>
    <w:multiLevelType w:val="hybridMultilevel"/>
    <w:tmpl w:val="036A6E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C15B3B"/>
    <w:multiLevelType w:val="hybridMultilevel"/>
    <w:tmpl w:val="2460D510"/>
    <w:lvl w:ilvl="0" w:tplc="FFFFFFFF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3930EBF"/>
    <w:multiLevelType w:val="hybridMultilevel"/>
    <w:tmpl w:val="DFDA2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3763B4"/>
    <w:multiLevelType w:val="hybridMultilevel"/>
    <w:tmpl w:val="7E3C284E"/>
    <w:lvl w:ilvl="0" w:tplc="C8BA2226">
      <w:start w:val="1"/>
      <w:numFmt w:val="decimal"/>
      <w:pStyle w:val="a0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562267">
    <w:abstractNumId w:val="6"/>
  </w:num>
  <w:num w:numId="2" w16cid:durableId="1610547888">
    <w:abstractNumId w:val="11"/>
  </w:num>
  <w:num w:numId="3" w16cid:durableId="1008563865">
    <w:abstractNumId w:val="2"/>
  </w:num>
  <w:num w:numId="4" w16cid:durableId="1078601459">
    <w:abstractNumId w:val="8"/>
  </w:num>
  <w:num w:numId="5" w16cid:durableId="21899602">
    <w:abstractNumId w:val="10"/>
  </w:num>
  <w:num w:numId="6" w16cid:durableId="1246378330">
    <w:abstractNumId w:val="3"/>
  </w:num>
  <w:num w:numId="7" w16cid:durableId="537398958">
    <w:abstractNumId w:val="7"/>
  </w:num>
  <w:num w:numId="8" w16cid:durableId="1264848292">
    <w:abstractNumId w:val="1"/>
  </w:num>
  <w:num w:numId="9" w16cid:durableId="562444770">
    <w:abstractNumId w:val="5"/>
  </w:num>
  <w:num w:numId="10" w16cid:durableId="758059413">
    <w:abstractNumId w:val="4"/>
  </w:num>
  <w:num w:numId="11" w16cid:durableId="1467429164">
    <w:abstractNumId w:val="0"/>
  </w:num>
  <w:num w:numId="12" w16cid:durableId="6910317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28"/>
    <w:rsid w:val="0000689D"/>
    <w:rsid w:val="0011108C"/>
    <w:rsid w:val="00195712"/>
    <w:rsid w:val="00214538"/>
    <w:rsid w:val="00247309"/>
    <w:rsid w:val="00274969"/>
    <w:rsid w:val="002B2F6B"/>
    <w:rsid w:val="002E7426"/>
    <w:rsid w:val="00357EAA"/>
    <w:rsid w:val="00444872"/>
    <w:rsid w:val="005038A4"/>
    <w:rsid w:val="00507B61"/>
    <w:rsid w:val="005428A4"/>
    <w:rsid w:val="0055333E"/>
    <w:rsid w:val="00557B66"/>
    <w:rsid w:val="00587D58"/>
    <w:rsid w:val="005A3FC1"/>
    <w:rsid w:val="00697350"/>
    <w:rsid w:val="007E1984"/>
    <w:rsid w:val="00802C14"/>
    <w:rsid w:val="008A018B"/>
    <w:rsid w:val="00912226"/>
    <w:rsid w:val="0098769D"/>
    <w:rsid w:val="009A036B"/>
    <w:rsid w:val="009D6767"/>
    <w:rsid w:val="00A32328"/>
    <w:rsid w:val="00A413A8"/>
    <w:rsid w:val="00A85CE9"/>
    <w:rsid w:val="00A949CD"/>
    <w:rsid w:val="00B13E6A"/>
    <w:rsid w:val="00B15721"/>
    <w:rsid w:val="00B32DD4"/>
    <w:rsid w:val="00B700C2"/>
    <w:rsid w:val="00BC44D4"/>
    <w:rsid w:val="00BD7A30"/>
    <w:rsid w:val="00BF0793"/>
    <w:rsid w:val="00D35414"/>
    <w:rsid w:val="00D40AB3"/>
    <w:rsid w:val="00D63583"/>
    <w:rsid w:val="00DA0B61"/>
    <w:rsid w:val="00E3392E"/>
    <w:rsid w:val="00E3589C"/>
    <w:rsid w:val="00E626A1"/>
    <w:rsid w:val="00EB2E1F"/>
    <w:rsid w:val="00ED343A"/>
    <w:rsid w:val="00EE0C46"/>
    <w:rsid w:val="00F677C9"/>
    <w:rsid w:val="00FB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2C7F6"/>
  <w15:chartTrackingRefBased/>
  <w15:docId w15:val="{C5B222EC-84BA-4F51-83A2-05173271C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32DD4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1"/>
    <w:next w:val="2"/>
    <w:link w:val="10"/>
    <w:uiPriority w:val="9"/>
    <w:qFormat/>
    <w:rsid w:val="00247309"/>
    <w:pPr>
      <w:keepNext/>
      <w:keepLines/>
      <w:pageBreakBefore/>
      <w:spacing w:line="360" w:lineRule="auto"/>
      <w:ind w:firstLine="709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20">
    <w:name w:val="heading 2"/>
    <w:basedOn w:val="2"/>
    <w:next w:val="2"/>
    <w:link w:val="21"/>
    <w:uiPriority w:val="9"/>
    <w:unhideWhenUsed/>
    <w:qFormat/>
    <w:rsid w:val="00247309"/>
    <w:pPr>
      <w:keepNext/>
      <w:keepLines/>
      <w:widowControl/>
      <w:contextualSpacing w:val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2"/>
    <w:next w:val="2"/>
    <w:link w:val="30"/>
    <w:uiPriority w:val="9"/>
    <w:unhideWhenUsed/>
    <w:qFormat/>
    <w:rsid w:val="00247309"/>
    <w:pPr>
      <w:keepNext/>
      <w:keepLines/>
      <w:outlineLvl w:val="2"/>
    </w:pPr>
    <w:rPr>
      <w:rFonts w:eastAsiaTheme="majorEastAsia" w:cstheme="majorBidi"/>
      <w:b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3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32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323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323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323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323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pple-converted-space">
    <w:name w:val="apple-converted-space"/>
    <w:basedOn w:val="a2"/>
    <w:rsid w:val="00247309"/>
  </w:style>
  <w:style w:type="paragraph" w:customStyle="1" w:styleId="Contents1">
    <w:name w:val="Contents 1"/>
    <w:basedOn w:val="a1"/>
    <w:rsid w:val="00247309"/>
    <w:pPr>
      <w:widowControl w:val="0"/>
      <w:suppressAutoHyphens/>
      <w:autoSpaceDN w:val="0"/>
      <w:spacing w:after="100"/>
    </w:pPr>
    <w:rPr>
      <w:rFonts w:ascii="Liberation Serif" w:eastAsia="MS Mincho" w:hAnsi="Liberation Serif"/>
      <w:kern w:val="3"/>
      <w:lang w:bidi="hi-IN"/>
    </w:rPr>
  </w:style>
  <w:style w:type="paragraph" w:customStyle="1" w:styleId="mg1">
    <w:name w:val="mg1"/>
    <w:basedOn w:val="a1"/>
    <w:rsid w:val="00247309"/>
    <w:pPr>
      <w:spacing w:before="100" w:beforeAutospacing="1" w:after="100" w:afterAutospacing="1"/>
    </w:pPr>
  </w:style>
  <w:style w:type="character" w:customStyle="1" w:styleId="selectable-text">
    <w:name w:val="selectable-text"/>
    <w:basedOn w:val="a2"/>
    <w:rsid w:val="00247309"/>
  </w:style>
  <w:style w:type="character" w:customStyle="1" w:styleId="selectable-text1">
    <w:name w:val="selectable-text1"/>
    <w:basedOn w:val="a2"/>
    <w:rsid w:val="00247309"/>
  </w:style>
  <w:style w:type="paragraph" w:customStyle="1" w:styleId="Standard">
    <w:name w:val="Standard"/>
    <w:rsid w:val="00247309"/>
    <w:pPr>
      <w:widowControl w:val="0"/>
      <w:suppressAutoHyphens/>
      <w:autoSpaceDN w:val="0"/>
      <w:spacing w:after="0" w:line="240" w:lineRule="auto"/>
      <w:jc w:val="center"/>
      <w:textAlignment w:val="baseline"/>
    </w:pPr>
    <w:rPr>
      <w:rFonts w:eastAsia="SimSun" w:cs="Lucida Sans"/>
      <w:kern w:val="3"/>
      <w:szCs w:val="24"/>
      <w:lang w:eastAsia="zh-CN" w:bidi="hi-IN"/>
    </w:rPr>
  </w:style>
  <w:style w:type="paragraph" w:styleId="a5">
    <w:name w:val="header"/>
    <w:basedOn w:val="a1"/>
    <w:link w:val="a6"/>
    <w:uiPriority w:val="99"/>
    <w:unhideWhenUsed/>
    <w:rsid w:val="0024730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247309"/>
    <w:rPr>
      <w:rFonts w:asciiTheme="minorHAnsi" w:hAnsiTheme="minorHAnsi" w:cstheme="minorBidi"/>
      <w:sz w:val="22"/>
      <w:szCs w:val="22"/>
    </w:rPr>
  </w:style>
  <w:style w:type="character" w:styleId="a7">
    <w:name w:val="Hyperlink"/>
    <w:basedOn w:val="a2"/>
    <w:uiPriority w:val="99"/>
    <w:unhideWhenUsed/>
    <w:rsid w:val="00247309"/>
    <w:rPr>
      <w:color w:val="467886" w:themeColor="hyperlink"/>
      <w:u w:val="single"/>
    </w:rPr>
  </w:style>
  <w:style w:type="paragraph" w:customStyle="1" w:styleId="2">
    <w:name w:val="Основной 2"/>
    <w:basedOn w:val="a1"/>
    <w:rsid w:val="00247309"/>
    <w:pPr>
      <w:widowControl w:val="0"/>
      <w:suppressAutoHyphens/>
      <w:autoSpaceDN w:val="0"/>
      <w:spacing w:line="360" w:lineRule="auto"/>
      <w:ind w:firstLine="709"/>
      <w:contextualSpacing/>
      <w:jc w:val="both"/>
    </w:pPr>
    <w:rPr>
      <w:rFonts w:eastAsia="SimSun" w:cs="Lucida Sans"/>
      <w:kern w:val="3"/>
      <w:lang w:eastAsia="zh-CN" w:bidi="hi-IN"/>
    </w:rPr>
  </w:style>
  <w:style w:type="paragraph" w:customStyle="1" w:styleId="a8">
    <w:name w:val="Дисциплина"/>
    <w:basedOn w:val="2"/>
    <w:qFormat/>
    <w:rsid w:val="00247309"/>
    <w:pPr>
      <w:spacing w:line="240" w:lineRule="auto"/>
      <w:ind w:firstLine="0"/>
      <w:contextualSpacing w:val="0"/>
      <w:jc w:val="center"/>
    </w:pPr>
    <w:rPr>
      <w:szCs w:val="28"/>
    </w:rPr>
  </w:style>
  <w:style w:type="paragraph" w:styleId="a9">
    <w:name w:val="Title"/>
    <w:basedOn w:val="a1"/>
    <w:next w:val="a1"/>
    <w:link w:val="aa"/>
    <w:uiPriority w:val="10"/>
    <w:qFormat/>
    <w:rsid w:val="0024730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2"/>
    <w:link w:val="a9"/>
    <w:uiPriority w:val="10"/>
    <w:rsid w:val="0024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2"/>
    <w:link w:val="1"/>
    <w:uiPriority w:val="9"/>
    <w:rsid w:val="00247309"/>
    <w:rPr>
      <w:rFonts w:eastAsiaTheme="majorEastAsia" w:cstheme="majorBidi"/>
      <w:b/>
      <w:sz w:val="32"/>
      <w:szCs w:val="32"/>
    </w:rPr>
  </w:style>
  <w:style w:type="character" w:customStyle="1" w:styleId="21">
    <w:name w:val="Заголовок 2 Знак"/>
    <w:basedOn w:val="a2"/>
    <w:link w:val="20"/>
    <w:uiPriority w:val="9"/>
    <w:rsid w:val="00247309"/>
    <w:rPr>
      <w:rFonts w:eastAsiaTheme="majorEastAsia" w:cstheme="majorBidi"/>
      <w:b/>
      <w:kern w:val="3"/>
      <w:szCs w:val="26"/>
      <w:lang w:eastAsia="zh-CN" w:bidi="hi-IN"/>
    </w:rPr>
  </w:style>
  <w:style w:type="character" w:customStyle="1" w:styleId="30">
    <w:name w:val="Заголовок 3 Знак"/>
    <w:basedOn w:val="a2"/>
    <w:link w:val="3"/>
    <w:uiPriority w:val="9"/>
    <w:rsid w:val="00247309"/>
    <w:rPr>
      <w:rFonts w:eastAsiaTheme="majorEastAsia" w:cstheme="majorBidi"/>
      <w:b/>
      <w:color w:val="000000" w:themeColor="text1"/>
      <w:kern w:val="3"/>
      <w:sz w:val="24"/>
      <w:szCs w:val="24"/>
      <w:lang w:eastAsia="zh-CN" w:bidi="hi-IN"/>
    </w:rPr>
  </w:style>
  <w:style w:type="paragraph" w:styleId="ab">
    <w:name w:val="TOC Heading"/>
    <w:basedOn w:val="2"/>
    <w:next w:val="2"/>
    <w:uiPriority w:val="39"/>
    <w:unhideWhenUsed/>
    <w:qFormat/>
    <w:rsid w:val="00247309"/>
    <w:pPr>
      <w:spacing w:before="240"/>
      <w:ind w:firstLine="0"/>
      <w:jc w:val="center"/>
    </w:pPr>
    <w:rPr>
      <w:caps/>
      <w:lang w:eastAsia="ru-RU"/>
    </w:rPr>
  </w:style>
  <w:style w:type="paragraph" w:customStyle="1" w:styleId="ac">
    <w:name w:val="Заголовок приложений"/>
    <w:basedOn w:val="1"/>
    <w:next w:val="2"/>
    <w:qFormat/>
    <w:rsid w:val="00247309"/>
    <w:pPr>
      <w:keepNext w:val="0"/>
      <w:keepLines w:val="0"/>
      <w:pageBreakBefore w:val="0"/>
      <w:widowControl w:val="0"/>
      <w:ind w:firstLine="0"/>
      <w:jc w:val="center"/>
    </w:pPr>
  </w:style>
  <w:style w:type="character" w:styleId="ad">
    <w:name w:val="Placeholder Text"/>
    <w:basedOn w:val="a2"/>
    <w:uiPriority w:val="99"/>
    <w:semiHidden/>
    <w:rsid w:val="00247309"/>
    <w:rPr>
      <w:color w:val="808080"/>
    </w:rPr>
  </w:style>
  <w:style w:type="paragraph" w:customStyle="1" w:styleId="ae">
    <w:name w:val="Наименование таблицы"/>
    <w:basedOn w:val="2"/>
    <w:qFormat/>
    <w:rsid w:val="00247309"/>
    <w:pPr>
      <w:ind w:firstLine="0"/>
    </w:pPr>
  </w:style>
  <w:style w:type="character" w:customStyle="1" w:styleId="11">
    <w:name w:val="Неразрешенное упоминание1"/>
    <w:basedOn w:val="a2"/>
    <w:uiPriority w:val="99"/>
    <w:semiHidden/>
    <w:unhideWhenUsed/>
    <w:rsid w:val="00247309"/>
    <w:rPr>
      <w:color w:val="605E5C"/>
      <w:shd w:val="clear" w:color="auto" w:fill="E1DFDD"/>
    </w:rPr>
  </w:style>
  <w:style w:type="paragraph" w:styleId="af">
    <w:name w:val="footer"/>
    <w:basedOn w:val="a1"/>
    <w:link w:val="af0"/>
    <w:uiPriority w:val="99"/>
    <w:unhideWhenUsed/>
    <w:rsid w:val="00247309"/>
    <w:pPr>
      <w:tabs>
        <w:tab w:val="center" w:pos="4677"/>
        <w:tab w:val="right" w:pos="9355"/>
      </w:tabs>
      <w:jc w:val="center"/>
    </w:pPr>
  </w:style>
  <w:style w:type="character" w:customStyle="1" w:styleId="af0">
    <w:name w:val="Нижний колонтитул Знак"/>
    <w:basedOn w:val="a2"/>
    <w:link w:val="af"/>
    <w:uiPriority w:val="99"/>
    <w:rsid w:val="00247309"/>
    <w:rPr>
      <w:rFonts w:cstheme="minorBidi"/>
      <w:sz w:val="22"/>
      <w:szCs w:val="22"/>
    </w:rPr>
  </w:style>
  <w:style w:type="paragraph" w:styleId="12">
    <w:name w:val="toc 1"/>
    <w:basedOn w:val="2"/>
    <w:next w:val="2"/>
    <w:autoRedefine/>
    <w:uiPriority w:val="39"/>
    <w:unhideWhenUsed/>
    <w:rsid w:val="00247309"/>
    <w:pPr>
      <w:tabs>
        <w:tab w:val="right" w:leader="dot" w:pos="9345"/>
      </w:tabs>
      <w:ind w:firstLine="0"/>
    </w:pPr>
  </w:style>
  <w:style w:type="paragraph" w:styleId="22">
    <w:name w:val="toc 2"/>
    <w:basedOn w:val="2"/>
    <w:next w:val="2"/>
    <w:autoRedefine/>
    <w:uiPriority w:val="39"/>
    <w:unhideWhenUsed/>
    <w:rsid w:val="00247309"/>
    <w:pPr>
      <w:tabs>
        <w:tab w:val="right" w:leader="dot" w:pos="9345"/>
      </w:tabs>
      <w:ind w:left="284" w:firstLine="0"/>
    </w:pPr>
  </w:style>
  <w:style w:type="paragraph" w:styleId="31">
    <w:name w:val="toc 3"/>
    <w:basedOn w:val="2"/>
    <w:next w:val="2"/>
    <w:autoRedefine/>
    <w:uiPriority w:val="39"/>
    <w:unhideWhenUsed/>
    <w:rsid w:val="00247309"/>
    <w:pPr>
      <w:tabs>
        <w:tab w:val="right" w:leader="dot" w:pos="9345"/>
      </w:tabs>
      <w:ind w:left="709" w:firstLine="0"/>
    </w:pPr>
    <w:rPr>
      <w:rFonts w:eastAsiaTheme="minorEastAsia" w:cs="Times New Roman"/>
      <w:lang w:eastAsia="ru-RU"/>
    </w:rPr>
  </w:style>
  <w:style w:type="paragraph" w:styleId="91">
    <w:name w:val="toc 9"/>
    <w:basedOn w:val="a1"/>
    <w:next w:val="a1"/>
    <w:autoRedefine/>
    <w:uiPriority w:val="39"/>
    <w:semiHidden/>
    <w:unhideWhenUsed/>
    <w:rsid w:val="00247309"/>
    <w:pPr>
      <w:spacing w:after="100"/>
      <w:ind w:left="1760"/>
    </w:pPr>
  </w:style>
  <w:style w:type="paragraph" w:customStyle="1" w:styleId="af1">
    <w:name w:val="Основной"/>
    <w:rsid w:val="00247309"/>
    <w:pPr>
      <w:widowControl w:val="0"/>
      <w:suppressAutoHyphens/>
      <w:autoSpaceDN w:val="0"/>
      <w:spacing w:after="0" w:line="240" w:lineRule="auto"/>
    </w:pPr>
    <w:rPr>
      <w:rFonts w:eastAsia="Times New Roman"/>
      <w:kern w:val="3"/>
      <w:sz w:val="24"/>
      <w:szCs w:val="24"/>
      <w:lang w:eastAsia="ru-RU"/>
    </w:rPr>
  </w:style>
  <w:style w:type="paragraph" w:styleId="23">
    <w:name w:val="Body Text 2"/>
    <w:basedOn w:val="Standard"/>
    <w:link w:val="24"/>
    <w:rsid w:val="00247309"/>
    <w:pPr>
      <w:suppressAutoHyphens w:val="0"/>
    </w:pPr>
  </w:style>
  <w:style w:type="character" w:customStyle="1" w:styleId="24">
    <w:name w:val="Основной текст 2 Знак"/>
    <w:basedOn w:val="a2"/>
    <w:link w:val="23"/>
    <w:rsid w:val="00247309"/>
    <w:rPr>
      <w:rFonts w:eastAsia="SimSun" w:cs="Lucida Sans"/>
      <w:kern w:val="3"/>
      <w:szCs w:val="24"/>
      <w:lang w:eastAsia="zh-CN" w:bidi="hi-IN"/>
    </w:rPr>
  </w:style>
  <w:style w:type="paragraph" w:customStyle="1" w:styleId="af2">
    <w:name w:val="Программа"/>
    <w:basedOn w:val="2"/>
    <w:qFormat/>
    <w:rsid w:val="00247309"/>
    <w:pPr>
      <w:ind w:firstLine="0"/>
    </w:pPr>
    <w:rPr>
      <w:rFonts w:ascii="Courier New" w:hAnsi="Courier New"/>
      <w:lang w:val="en-US"/>
    </w:rPr>
  </w:style>
  <w:style w:type="character" w:styleId="af3">
    <w:name w:val="FollowedHyperlink"/>
    <w:basedOn w:val="a2"/>
    <w:uiPriority w:val="99"/>
    <w:semiHidden/>
    <w:unhideWhenUsed/>
    <w:rsid w:val="00247309"/>
    <w:rPr>
      <w:color w:val="96607D" w:themeColor="followedHyperlink"/>
      <w:u w:val="single"/>
    </w:rPr>
  </w:style>
  <w:style w:type="paragraph" w:customStyle="1" w:styleId="af4">
    <w:name w:val="Рисунок"/>
    <w:basedOn w:val="2"/>
    <w:qFormat/>
    <w:rsid w:val="00247309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table" w:styleId="af5">
    <w:name w:val="Table Grid"/>
    <w:basedOn w:val="a3"/>
    <w:uiPriority w:val="39"/>
    <w:rsid w:val="00247309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Стиль заголовка структорного элемента"/>
    <w:basedOn w:val="1"/>
    <w:next w:val="2"/>
    <w:qFormat/>
    <w:rsid w:val="00247309"/>
    <w:pPr>
      <w:ind w:firstLine="0"/>
      <w:jc w:val="center"/>
    </w:pPr>
  </w:style>
  <w:style w:type="paragraph" w:customStyle="1" w:styleId="a">
    <w:name w:val="Стиль нумерованного списка источников"/>
    <w:basedOn w:val="2"/>
    <w:qFormat/>
    <w:rsid w:val="00247309"/>
    <w:pPr>
      <w:numPr>
        <w:numId w:val="1"/>
      </w:numPr>
      <w:suppressAutoHyphens w:val="0"/>
    </w:pPr>
  </w:style>
  <w:style w:type="paragraph" w:customStyle="1" w:styleId="a0">
    <w:name w:val="Стиль списка перечислений"/>
    <w:basedOn w:val="2"/>
    <w:next w:val="2"/>
    <w:qFormat/>
    <w:rsid w:val="00247309"/>
    <w:pPr>
      <w:numPr>
        <w:numId w:val="2"/>
      </w:numPr>
      <w:suppressAutoHyphens w:val="0"/>
      <w:contextualSpacing w:val="0"/>
    </w:pPr>
  </w:style>
  <w:style w:type="paragraph" w:customStyle="1" w:styleId="af7">
    <w:name w:val="Тело таблицы (текст)"/>
    <w:basedOn w:val="2"/>
    <w:qFormat/>
    <w:rsid w:val="00247309"/>
    <w:pPr>
      <w:spacing w:line="240" w:lineRule="auto"/>
      <w:ind w:firstLine="0"/>
      <w:jc w:val="left"/>
    </w:pPr>
  </w:style>
  <w:style w:type="paragraph" w:customStyle="1" w:styleId="af8">
    <w:name w:val="Тело таблицы (цифры)"/>
    <w:basedOn w:val="af7"/>
    <w:qFormat/>
    <w:rsid w:val="00247309"/>
    <w:pPr>
      <w:jc w:val="right"/>
    </w:pPr>
  </w:style>
  <w:style w:type="paragraph" w:customStyle="1" w:styleId="af9">
    <w:name w:val="Тема научной работы"/>
    <w:basedOn w:val="2"/>
    <w:qFormat/>
    <w:rsid w:val="00247309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fa">
    <w:name w:val="Титульный лист: руководитель"/>
    <w:aliases w:val="исполнитель"/>
    <w:basedOn w:val="2"/>
    <w:qFormat/>
    <w:rsid w:val="00247309"/>
    <w:pPr>
      <w:spacing w:line="240" w:lineRule="auto"/>
      <w:ind w:firstLine="0"/>
    </w:pPr>
    <w:rPr>
      <w:rFonts w:cs="Times New Roman"/>
      <w:szCs w:val="28"/>
    </w:rPr>
  </w:style>
  <w:style w:type="paragraph" w:customStyle="1" w:styleId="afb">
    <w:name w:val="Формулы"/>
    <w:basedOn w:val="2"/>
    <w:next w:val="2"/>
    <w:qFormat/>
    <w:rsid w:val="00247309"/>
    <w:pPr>
      <w:jc w:val="right"/>
    </w:pPr>
    <w:rPr>
      <w:iCs/>
    </w:rPr>
  </w:style>
  <w:style w:type="paragraph" w:customStyle="1" w:styleId="afc">
    <w:name w:val="Шапка таблицы"/>
    <w:basedOn w:val="2"/>
    <w:next w:val="2"/>
    <w:qFormat/>
    <w:rsid w:val="00247309"/>
    <w:pPr>
      <w:ind w:firstLine="0"/>
      <w:jc w:val="center"/>
    </w:pPr>
  </w:style>
  <w:style w:type="character" w:customStyle="1" w:styleId="40">
    <w:name w:val="Заголовок 4 Знак"/>
    <w:basedOn w:val="a2"/>
    <w:link w:val="4"/>
    <w:uiPriority w:val="9"/>
    <w:semiHidden/>
    <w:rsid w:val="00A32328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character" w:customStyle="1" w:styleId="50">
    <w:name w:val="Заголовок 5 Знак"/>
    <w:basedOn w:val="a2"/>
    <w:link w:val="5"/>
    <w:uiPriority w:val="9"/>
    <w:semiHidden/>
    <w:rsid w:val="00A32328"/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character" w:customStyle="1" w:styleId="60">
    <w:name w:val="Заголовок 6 Знак"/>
    <w:basedOn w:val="a2"/>
    <w:link w:val="6"/>
    <w:uiPriority w:val="9"/>
    <w:semiHidden/>
    <w:rsid w:val="00A32328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70">
    <w:name w:val="Заголовок 7 Знак"/>
    <w:basedOn w:val="a2"/>
    <w:link w:val="7"/>
    <w:uiPriority w:val="9"/>
    <w:semiHidden/>
    <w:rsid w:val="00A32328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80">
    <w:name w:val="Заголовок 8 Знак"/>
    <w:basedOn w:val="a2"/>
    <w:link w:val="8"/>
    <w:uiPriority w:val="9"/>
    <w:semiHidden/>
    <w:rsid w:val="00A32328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semiHidden/>
    <w:rsid w:val="00A32328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afd">
    <w:name w:val="Subtitle"/>
    <w:basedOn w:val="a1"/>
    <w:next w:val="a1"/>
    <w:link w:val="afe"/>
    <w:uiPriority w:val="11"/>
    <w:qFormat/>
    <w:rsid w:val="00A32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e">
    <w:name w:val="Подзаголовок Знак"/>
    <w:basedOn w:val="a2"/>
    <w:link w:val="afd"/>
    <w:uiPriority w:val="11"/>
    <w:rsid w:val="00A3232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5">
    <w:name w:val="Quote"/>
    <w:basedOn w:val="a1"/>
    <w:next w:val="a1"/>
    <w:link w:val="26"/>
    <w:uiPriority w:val="29"/>
    <w:qFormat/>
    <w:rsid w:val="00A32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2"/>
    <w:link w:val="25"/>
    <w:uiPriority w:val="29"/>
    <w:rsid w:val="00A32328"/>
    <w:rPr>
      <w:rFonts w:asciiTheme="minorHAnsi" w:hAnsiTheme="minorHAnsi" w:cstheme="minorBidi"/>
      <w:i/>
      <w:iCs/>
      <w:color w:val="404040" w:themeColor="text1" w:themeTint="BF"/>
      <w:sz w:val="22"/>
      <w:szCs w:val="22"/>
    </w:rPr>
  </w:style>
  <w:style w:type="paragraph" w:styleId="aff">
    <w:name w:val="List Paragraph"/>
    <w:basedOn w:val="a1"/>
    <w:uiPriority w:val="34"/>
    <w:qFormat/>
    <w:rsid w:val="00A32328"/>
    <w:pPr>
      <w:ind w:left="720"/>
      <w:contextualSpacing/>
    </w:pPr>
  </w:style>
  <w:style w:type="character" w:styleId="aff0">
    <w:name w:val="Intense Emphasis"/>
    <w:basedOn w:val="a2"/>
    <w:uiPriority w:val="21"/>
    <w:qFormat/>
    <w:rsid w:val="00A32328"/>
    <w:rPr>
      <w:i/>
      <w:iCs/>
      <w:color w:val="0F4761" w:themeColor="accent1" w:themeShade="BF"/>
    </w:rPr>
  </w:style>
  <w:style w:type="paragraph" w:styleId="aff1">
    <w:name w:val="Intense Quote"/>
    <w:basedOn w:val="a1"/>
    <w:next w:val="a1"/>
    <w:link w:val="aff2"/>
    <w:uiPriority w:val="30"/>
    <w:qFormat/>
    <w:rsid w:val="00A32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2">
    <w:name w:val="Выделенная цитата Знак"/>
    <w:basedOn w:val="a2"/>
    <w:link w:val="aff1"/>
    <w:uiPriority w:val="30"/>
    <w:rsid w:val="00A32328"/>
    <w:rPr>
      <w:rFonts w:asciiTheme="minorHAnsi" w:hAnsiTheme="minorHAnsi" w:cstheme="minorBidi"/>
      <w:i/>
      <w:iCs/>
      <w:color w:val="0F4761" w:themeColor="accent1" w:themeShade="BF"/>
      <w:sz w:val="22"/>
      <w:szCs w:val="22"/>
    </w:rPr>
  </w:style>
  <w:style w:type="character" w:styleId="aff3">
    <w:name w:val="Intense Reference"/>
    <w:basedOn w:val="a2"/>
    <w:uiPriority w:val="32"/>
    <w:qFormat/>
    <w:rsid w:val="00A32328"/>
    <w:rPr>
      <w:b/>
      <w:bCs/>
      <w:smallCaps/>
      <w:color w:val="0F4761" w:themeColor="accent1" w:themeShade="BF"/>
      <w:spacing w:val="5"/>
    </w:rPr>
  </w:style>
  <w:style w:type="character" w:styleId="aff4">
    <w:name w:val="Unresolved Mention"/>
    <w:basedOn w:val="a2"/>
    <w:uiPriority w:val="99"/>
    <w:semiHidden/>
    <w:unhideWhenUsed/>
    <w:rsid w:val="00553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Проскуряков</dc:creator>
  <cp:keywords/>
  <dc:description/>
  <cp:lastModifiedBy>Сергей Проскуряков</cp:lastModifiedBy>
  <cp:revision>21</cp:revision>
  <dcterms:created xsi:type="dcterms:W3CDTF">2026-04-04T03:59:00Z</dcterms:created>
  <dcterms:modified xsi:type="dcterms:W3CDTF">2026-04-04T04:32:00Z</dcterms:modified>
</cp:coreProperties>
</file>