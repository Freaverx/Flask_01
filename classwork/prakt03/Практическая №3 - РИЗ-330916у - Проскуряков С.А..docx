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CA8C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14:paraId="5D0D3CEA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5FE6D81D" w14:textId="77777777" w:rsidR="00A32328" w:rsidRPr="00F01A9F" w:rsidRDefault="00A32328" w:rsidP="00A3232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35FDBB16" w14:textId="77777777" w:rsidR="00A32328" w:rsidRPr="00F01A9F" w:rsidRDefault="00A32328" w:rsidP="00A32328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14:paraId="61FEF9B5" w14:textId="77777777" w:rsidR="00A32328" w:rsidRPr="00F01A9F" w:rsidRDefault="00A32328" w:rsidP="00A32328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14:paraId="0DBE6FDF" w14:textId="77777777" w:rsidR="00A32328" w:rsidRDefault="00A32328" w:rsidP="00A32328">
      <w:pPr>
        <w:jc w:val="center"/>
        <w:rPr>
          <w:sz w:val="22"/>
          <w:szCs w:val="22"/>
        </w:rPr>
      </w:pPr>
    </w:p>
    <w:p w14:paraId="5DD66CB1" w14:textId="77777777" w:rsidR="00A32328" w:rsidRDefault="00A32328" w:rsidP="00A32328">
      <w:pPr>
        <w:jc w:val="center"/>
        <w:rPr>
          <w:sz w:val="22"/>
          <w:szCs w:val="22"/>
        </w:rPr>
      </w:pPr>
    </w:p>
    <w:p w14:paraId="0614A25D" w14:textId="77777777" w:rsidR="00A32328" w:rsidRDefault="00A32328" w:rsidP="00A32328">
      <w:pPr>
        <w:jc w:val="center"/>
        <w:rPr>
          <w:sz w:val="22"/>
          <w:szCs w:val="22"/>
        </w:rPr>
      </w:pPr>
    </w:p>
    <w:p w14:paraId="60A57804" w14:textId="77777777" w:rsidR="00A32328" w:rsidRDefault="00A32328" w:rsidP="00A32328">
      <w:pPr>
        <w:jc w:val="center"/>
        <w:rPr>
          <w:sz w:val="22"/>
          <w:szCs w:val="22"/>
        </w:rPr>
      </w:pPr>
    </w:p>
    <w:p w14:paraId="46FA0E10" w14:textId="77777777" w:rsidR="00A32328" w:rsidRDefault="00A32328" w:rsidP="00A32328">
      <w:pPr>
        <w:jc w:val="center"/>
        <w:rPr>
          <w:sz w:val="22"/>
          <w:szCs w:val="22"/>
        </w:rPr>
      </w:pPr>
    </w:p>
    <w:p w14:paraId="01FA6923" w14:textId="77777777" w:rsidR="00A32328" w:rsidRDefault="00A32328" w:rsidP="00A32328">
      <w:pPr>
        <w:jc w:val="center"/>
        <w:rPr>
          <w:sz w:val="22"/>
          <w:szCs w:val="22"/>
        </w:rPr>
      </w:pPr>
    </w:p>
    <w:p w14:paraId="7EA017B6" w14:textId="77777777" w:rsidR="00A32328" w:rsidRDefault="00A32328" w:rsidP="00A32328">
      <w:pPr>
        <w:jc w:val="center"/>
        <w:rPr>
          <w:sz w:val="22"/>
          <w:szCs w:val="22"/>
        </w:rPr>
      </w:pPr>
    </w:p>
    <w:p w14:paraId="5EBAA391" w14:textId="77777777" w:rsidR="00A32328" w:rsidRDefault="00A32328" w:rsidP="00A32328">
      <w:pPr>
        <w:jc w:val="center"/>
        <w:rPr>
          <w:sz w:val="22"/>
          <w:szCs w:val="22"/>
        </w:rPr>
      </w:pPr>
    </w:p>
    <w:p w14:paraId="3921EB96" w14:textId="77777777" w:rsidR="00A32328" w:rsidRDefault="00A32328" w:rsidP="00A32328">
      <w:pPr>
        <w:jc w:val="center"/>
        <w:rPr>
          <w:sz w:val="22"/>
          <w:szCs w:val="22"/>
        </w:rPr>
      </w:pPr>
    </w:p>
    <w:p w14:paraId="6557A146" w14:textId="77777777" w:rsidR="00A32328" w:rsidRDefault="00A32328" w:rsidP="00A32328">
      <w:pPr>
        <w:jc w:val="center"/>
        <w:rPr>
          <w:sz w:val="22"/>
          <w:szCs w:val="22"/>
        </w:rPr>
      </w:pPr>
    </w:p>
    <w:p w14:paraId="6DD2D4B7" w14:textId="5EC96500" w:rsidR="00A32328" w:rsidRPr="00BD7A30" w:rsidRDefault="00BD7A30" w:rsidP="00A3232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14:paraId="4C376BF6" w14:textId="665056B4" w:rsidR="00A32328" w:rsidRDefault="00A32328" w:rsidP="00A32328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 w:rsidR="00BD7A30">
        <w:rPr>
          <w:sz w:val="28"/>
          <w:szCs w:val="28"/>
        </w:rPr>
        <w:t>практической работе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 </w:t>
      </w:r>
      <w:r w:rsidR="00B31E0A">
        <w:rPr>
          <w:sz w:val="28"/>
          <w:szCs w:val="28"/>
        </w:rPr>
        <w:t>3</w:t>
      </w:r>
    </w:p>
    <w:p w14:paraId="0535A366" w14:textId="77777777" w:rsidR="00A32328" w:rsidRDefault="00A32328" w:rsidP="00A32328">
      <w:pPr>
        <w:jc w:val="center"/>
        <w:rPr>
          <w:sz w:val="28"/>
          <w:szCs w:val="28"/>
        </w:rPr>
      </w:pPr>
    </w:p>
    <w:p w14:paraId="67C06A3E" w14:textId="77777777" w:rsidR="00A32328" w:rsidRDefault="00A32328" w:rsidP="00A32328">
      <w:pPr>
        <w:jc w:val="center"/>
        <w:rPr>
          <w:sz w:val="28"/>
          <w:szCs w:val="28"/>
        </w:rPr>
      </w:pPr>
    </w:p>
    <w:p w14:paraId="6F1FDB88" w14:textId="77777777" w:rsidR="00BD7A30" w:rsidRDefault="00BD7A30" w:rsidP="00A32328">
      <w:pPr>
        <w:jc w:val="center"/>
        <w:rPr>
          <w:sz w:val="28"/>
          <w:szCs w:val="28"/>
        </w:rPr>
      </w:pPr>
    </w:p>
    <w:p w14:paraId="5BB8B665" w14:textId="77777777" w:rsidR="00A32328" w:rsidRDefault="00A32328" w:rsidP="00A32328">
      <w:pPr>
        <w:jc w:val="center"/>
        <w:rPr>
          <w:sz w:val="28"/>
          <w:szCs w:val="28"/>
        </w:rPr>
      </w:pPr>
    </w:p>
    <w:p w14:paraId="583A33C8" w14:textId="77777777" w:rsidR="00A32328" w:rsidRDefault="00A32328" w:rsidP="00A32328">
      <w:pPr>
        <w:jc w:val="center"/>
        <w:rPr>
          <w:sz w:val="28"/>
          <w:szCs w:val="28"/>
        </w:rPr>
      </w:pPr>
    </w:p>
    <w:p w14:paraId="4BE1597F" w14:textId="77777777" w:rsidR="00A32328" w:rsidRDefault="00A32328" w:rsidP="00A32328">
      <w:pPr>
        <w:jc w:val="center"/>
        <w:rPr>
          <w:sz w:val="28"/>
          <w:szCs w:val="28"/>
        </w:rPr>
      </w:pPr>
    </w:p>
    <w:p w14:paraId="1F332ED0" w14:textId="77777777" w:rsidR="00A32328" w:rsidRDefault="00A32328" w:rsidP="00A32328">
      <w:pPr>
        <w:jc w:val="center"/>
        <w:rPr>
          <w:sz w:val="28"/>
          <w:szCs w:val="28"/>
        </w:rPr>
      </w:pPr>
    </w:p>
    <w:p w14:paraId="09979498" w14:textId="77777777" w:rsidR="00A32328" w:rsidRDefault="00A32328" w:rsidP="00A32328">
      <w:pPr>
        <w:jc w:val="center"/>
        <w:rPr>
          <w:sz w:val="28"/>
          <w:szCs w:val="28"/>
        </w:rPr>
      </w:pPr>
    </w:p>
    <w:p w14:paraId="172C3315" w14:textId="77777777" w:rsidR="00A32328" w:rsidRDefault="00A32328" w:rsidP="00A32328">
      <w:pPr>
        <w:jc w:val="center"/>
        <w:rPr>
          <w:sz w:val="28"/>
          <w:szCs w:val="28"/>
        </w:rPr>
      </w:pPr>
    </w:p>
    <w:p w14:paraId="15B07862" w14:textId="77777777" w:rsidR="00A32328" w:rsidRDefault="00A32328" w:rsidP="00A32328">
      <w:pPr>
        <w:jc w:val="center"/>
        <w:rPr>
          <w:sz w:val="28"/>
          <w:szCs w:val="28"/>
        </w:rPr>
      </w:pPr>
    </w:p>
    <w:p w14:paraId="2E071395" w14:textId="77777777" w:rsidR="00A32328" w:rsidRDefault="00A32328" w:rsidP="00A32328">
      <w:pPr>
        <w:jc w:val="center"/>
        <w:rPr>
          <w:sz w:val="28"/>
          <w:szCs w:val="28"/>
        </w:rPr>
      </w:pPr>
    </w:p>
    <w:p w14:paraId="6086F5A5" w14:textId="77777777" w:rsidR="00A32328" w:rsidRDefault="00A32328" w:rsidP="00A32328">
      <w:pPr>
        <w:jc w:val="center"/>
        <w:rPr>
          <w:sz w:val="28"/>
          <w:szCs w:val="28"/>
        </w:rPr>
      </w:pPr>
    </w:p>
    <w:p w14:paraId="348AB5D3" w14:textId="77777777" w:rsidR="00A32328" w:rsidRDefault="00A32328" w:rsidP="00A32328">
      <w:pPr>
        <w:jc w:val="center"/>
        <w:rPr>
          <w:sz w:val="28"/>
          <w:szCs w:val="28"/>
        </w:rPr>
      </w:pPr>
    </w:p>
    <w:p w14:paraId="486E354C" w14:textId="77777777" w:rsidR="00A32328" w:rsidRDefault="00A32328" w:rsidP="00A32328">
      <w:pPr>
        <w:jc w:val="center"/>
        <w:rPr>
          <w:sz w:val="28"/>
          <w:szCs w:val="28"/>
        </w:rPr>
      </w:pPr>
    </w:p>
    <w:p w14:paraId="46FF6FB0" w14:textId="77777777" w:rsidR="00A32328" w:rsidRPr="00C430DD" w:rsidRDefault="00A32328" w:rsidP="00A32328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Проскуряков</w:t>
      </w:r>
      <w:r w:rsidRPr="00A63F6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A63F6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A63F66">
        <w:rPr>
          <w:sz w:val="28"/>
          <w:szCs w:val="28"/>
        </w:rPr>
        <w:t>.</w:t>
      </w:r>
    </w:p>
    <w:p w14:paraId="506C8CED" w14:textId="1C835321" w:rsidR="00A32328" w:rsidRDefault="00A32328" w:rsidP="00A32328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B0AA9">
        <w:rPr>
          <w:sz w:val="28"/>
          <w:szCs w:val="28"/>
        </w:rPr>
        <w:t>Бутаков</w:t>
      </w:r>
      <w:r>
        <w:rPr>
          <w:sz w:val="28"/>
          <w:szCs w:val="28"/>
        </w:rPr>
        <w:t xml:space="preserve"> </w:t>
      </w:r>
      <w:r w:rsidR="00FB0AA9">
        <w:rPr>
          <w:sz w:val="28"/>
          <w:szCs w:val="28"/>
        </w:rPr>
        <w:t>Р</w:t>
      </w:r>
      <w:r>
        <w:rPr>
          <w:sz w:val="28"/>
          <w:szCs w:val="28"/>
        </w:rPr>
        <w:t>.</w:t>
      </w:r>
      <w:r w:rsidR="00FB0AA9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14:paraId="6F673FB4" w14:textId="77777777" w:rsidR="00A32328" w:rsidRDefault="00A32328" w:rsidP="00A32328">
      <w:pPr>
        <w:rPr>
          <w:sz w:val="28"/>
          <w:szCs w:val="28"/>
        </w:rPr>
      </w:pPr>
    </w:p>
    <w:p w14:paraId="6703D3E6" w14:textId="77777777" w:rsidR="00A32328" w:rsidRDefault="00A32328" w:rsidP="00A32328">
      <w:pPr>
        <w:rPr>
          <w:sz w:val="28"/>
          <w:szCs w:val="28"/>
        </w:rPr>
      </w:pPr>
    </w:p>
    <w:p w14:paraId="18E513F8" w14:textId="77777777" w:rsidR="00A32328" w:rsidRDefault="00A32328" w:rsidP="00A32328">
      <w:pPr>
        <w:rPr>
          <w:sz w:val="28"/>
          <w:szCs w:val="28"/>
        </w:rPr>
      </w:pPr>
    </w:p>
    <w:p w14:paraId="273BDCC6" w14:textId="77777777" w:rsidR="00A32328" w:rsidRDefault="00A32328" w:rsidP="00A32328">
      <w:pPr>
        <w:rPr>
          <w:sz w:val="28"/>
          <w:szCs w:val="28"/>
        </w:rPr>
      </w:pPr>
    </w:p>
    <w:p w14:paraId="3E915CF0" w14:textId="77777777" w:rsidR="00A32328" w:rsidRDefault="00A32328" w:rsidP="00A32328">
      <w:pPr>
        <w:rPr>
          <w:sz w:val="28"/>
          <w:szCs w:val="28"/>
        </w:rPr>
      </w:pPr>
    </w:p>
    <w:p w14:paraId="69A74830" w14:textId="77777777" w:rsidR="00A32328" w:rsidRDefault="00A32328" w:rsidP="00A32328">
      <w:pPr>
        <w:rPr>
          <w:sz w:val="28"/>
          <w:szCs w:val="28"/>
        </w:rPr>
      </w:pPr>
    </w:p>
    <w:p w14:paraId="518953F2" w14:textId="77777777" w:rsidR="00A32328" w:rsidRDefault="00A32328" w:rsidP="00A32328">
      <w:pPr>
        <w:rPr>
          <w:sz w:val="28"/>
          <w:szCs w:val="28"/>
        </w:rPr>
      </w:pPr>
    </w:p>
    <w:p w14:paraId="1C664415" w14:textId="77777777" w:rsidR="00A32328" w:rsidRDefault="00A32328" w:rsidP="00A32328">
      <w:pPr>
        <w:rPr>
          <w:sz w:val="28"/>
          <w:szCs w:val="28"/>
        </w:rPr>
      </w:pPr>
    </w:p>
    <w:p w14:paraId="1A4E92F4" w14:textId="77777777" w:rsidR="00A32328" w:rsidRDefault="00A32328" w:rsidP="00A32328">
      <w:pPr>
        <w:rPr>
          <w:sz w:val="28"/>
          <w:szCs w:val="28"/>
        </w:rPr>
      </w:pPr>
    </w:p>
    <w:p w14:paraId="53684C64" w14:textId="77777777" w:rsidR="00A32328" w:rsidRDefault="00A32328" w:rsidP="00A32328">
      <w:pPr>
        <w:rPr>
          <w:sz w:val="28"/>
          <w:szCs w:val="28"/>
        </w:rPr>
      </w:pPr>
    </w:p>
    <w:p w14:paraId="6347898B" w14:textId="77777777" w:rsidR="00A32328" w:rsidRDefault="00A32328" w:rsidP="00A32328">
      <w:pPr>
        <w:rPr>
          <w:sz w:val="28"/>
          <w:szCs w:val="28"/>
        </w:rPr>
      </w:pPr>
    </w:p>
    <w:p w14:paraId="4A7484F1" w14:textId="77777777" w:rsidR="00A32328" w:rsidRDefault="00A32328" w:rsidP="00A32328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0A4D259D" w14:textId="77777777" w:rsidR="00E626A1" w:rsidRDefault="00E626A1"/>
    <w:p w14:paraId="281ACA15" w14:textId="77777777" w:rsidR="00A32328" w:rsidRDefault="00A32328"/>
    <w:p w14:paraId="44AC070C" w14:textId="77777777" w:rsidR="00A32328" w:rsidRDefault="00A32328"/>
    <w:p w14:paraId="2325E91D" w14:textId="47C5B3F4" w:rsidR="00557B66" w:rsidRDefault="00882D11" w:rsidP="005428A4">
      <w:pPr>
        <w:rPr>
          <w:sz w:val="28"/>
          <w:szCs w:val="28"/>
          <w:lang w:val="en-US"/>
        </w:rPr>
      </w:pPr>
      <w:r w:rsidRPr="00882D11">
        <w:rPr>
          <w:sz w:val="28"/>
          <w:szCs w:val="28"/>
        </w:rPr>
        <w:lastRenderedPageBreak/>
        <w:t>Цель работы:</w:t>
      </w:r>
      <w:r w:rsidRPr="00882D11">
        <w:rPr>
          <w:sz w:val="28"/>
          <w:szCs w:val="28"/>
        </w:rPr>
        <w:br/>
        <w:t>Научиться работать с Docker: запускать готовые контейнеры, создавать свои образы для Python Flask-приложений, собирать их и запускать на сервере через разные порты.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В качестве пользователя системы должна быть фамилия студента.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Что входит в практическую работу:</w:t>
      </w:r>
      <w:r w:rsidRPr="00882D11">
        <w:rPr>
          <w:sz w:val="28"/>
          <w:szCs w:val="28"/>
        </w:rPr>
        <w:br/>
        <w:t>- Установка и настройка Docker</w:t>
      </w:r>
      <w:r w:rsidRPr="00882D11">
        <w:rPr>
          <w:sz w:val="28"/>
          <w:szCs w:val="28"/>
        </w:rPr>
        <w:br/>
        <w:t>- Запуск готовых образов hello-world и nyancat</w:t>
      </w:r>
      <w:r w:rsidRPr="00882D11">
        <w:rPr>
          <w:sz w:val="28"/>
          <w:szCs w:val="28"/>
        </w:rPr>
        <w:br/>
        <w:t>- Деплой проекта с Windows на Ubuntu-сервер через SCP</w:t>
      </w:r>
      <w:r w:rsidRPr="00882D11">
        <w:rPr>
          <w:sz w:val="28"/>
          <w:szCs w:val="28"/>
        </w:rPr>
        <w:br/>
        <w:t xml:space="preserve">- Создание собственного Docker-образа фамилия_студента_app на основе Python 3.10-alpine, установка всех нужных библиотек для Flask </w:t>
      </w:r>
      <w:r w:rsidRPr="00882D11">
        <w:rPr>
          <w:sz w:val="28"/>
          <w:szCs w:val="28"/>
        </w:rPr>
        <w:br/>
        <w:t>- Создание улучшенную версию Docker-образа фамилия_студента_app2, настройка автоматического запуска контейнера.</w:t>
      </w:r>
      <w:r w:rsidRPr="00882D11">
        <w:rPr>
          <w:sz w:val="28"/>
          <w:szCs w:val="28"/>
        </w:rPr>
        <w:br/>
        <w:t>- Запуск двух контейнеров параллельно на разных портах (5050:5000 и 5010:5000). Это показало, как удобно использовать Docker для разработки и запуска нескольких приложений на одном сервере.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В отчете необходимо сделать скриншоты: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1 Консольный вывод запущенного Flask-приложения на сервере (</w:t>
      </w:r>
      <w:hyperlink r:id="rId5" w:tgtFrame="_blank" w:history="1">
        <w:r w:rsidRPr="00882D11">
          <w:rPr>
            <w:rStyle w:val="a7"/>
            <w:sz w:val="28"/>
            <w:szCs w:val="28"/>
          </w:rPr>
          <w:t>http://IP_server:5000</w:t>
        </w:r>
      </w:hyperlink>
      <w:r w:rsidRPr="00882D11">
        <w:rPr>
          <w:sz w:val="28"/>
          <w:szCs w:val="28"/>
        </w:rPr>
        <w:t xml:space="preserve"> запрос с clienta) с отображением "Hello World!" в браузере.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2. Успешный запуск контейнера Docker с образом "hello-world", который был автоматически загружен из репозитория и выполнен, с выводом подтверждающего сообщения и инструкций для дальнейшего использования.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  <w:lang w:val="en-US"/>
        </w:rPr>
        <w:t>sudo docker run hello-world</w:t>
      </w:r>
      <w:r w:rsidRPr="00882D11">
        <w:rPr>
          <w:sz w:val="28"/>
          <w:szCs w:val="28"/>
          <w:lang w:val="en-US"/>
        </w:rPr>
        <w:br/>
      </w:r>
      <w:r w:rsidRPr="00882D11">
        <w:rPr>
          <w:sz w:val="28"/>
          <w:szCs w:val="28"/>
          <w:lang w:val="en-US"/>
        </w:rPr>
        <w:br/>
        <w:t xml:space="preserve">3. </w:t>
      </w:r>
      <w:r w:rsidRPr="00882D11">
        <w:rPr>
          <w:sz w:val="28"/>
          <w:szCs w:val="28"/>
        </w:rPr>
        <w:t>Запуск</w:t>
      </w:r>
      <w:r w:rsidRPr="00882D11">
        <w:rPr>
          <w:sz w:val="28"/>
          <w:szCs w:val="28"/>
          <w:lang w:val="en-US"/>
        </w:rPr>
        <w:t xml:space="preserve"> </w:t>
      </w:r>
      <w:r w:rsidRPr="00882D11">
        <w:rPr>
          <w:sz w:val="28"/>
          <w:szCs w:val="28"/>
        </w:rPr>
        <w:t>контейнера</w:t>
      </w:r>
      <w:r w:rsidRPr="00882D11">
        <w:rPr>
          <w:sz w:val="28"/>
          <w:szCs w:val="28"/>
          <w:lang w:val="en-US"/>
        </w:rPr>
        <w:t xml:space="preserve"> Docker "06kellyjac/nyancat"</w:t>
      </w:r>
      <w:r w:rsidRPr="00882D11">
        <w:rPr>
          <w:sz w:val="28"/>
          <w:szCs w:val="28"/>
          <w:lang w:val="en-US"/>
        </w:rPr>
        <w:br/>
      </w:r>
      <w:r w:rsidRPr="00882D11">
        <w:rPr>
          <w:sz w:val="28"/>
          <w:szCs w:val="28"/>
          <w:lang w:val="en-US"/>
        </w:rPr>
        <w:br/>
        <w:t>docker run -it --rm 06kellyjac/nyancat</w:t>
      </w:r>
      <w:r w:rsidRPr="00882D11">
        <w:rPr>
          <w:sz w:val="28"/>
          <w:szCs w:val="28"/>
          <w:lang w:val="en-US"/>
        </w:rPr>
        <w:br/>
      </w:r>
      <w:r w:rsidRPr="00882D11">
        <w:rPr>
          <w:sz w:val="28"/>
          <w:szCs w:val="28"/>
          <w:lang w:val="en-US"/>
        </w:rPr>
        <w:br/>
        <w:t xml:space="preserve">4. </w:t>
      </w:r>
      <w:r w:rsidRPr="00882D11">
        <w:rPr>
          <w:sz w:val="28"/>
          <w:szCs w:val="28"/>
        </w:rPr>
        <w:t>Синхронизация проектных файлов (app.py, Dockerfile и requirements.txt) между локальной Windows-средой и удаленным Ubuntu-сервером через SCP-протокол, что является типичным рабочим процессом для развертывания веб-приложений в распределенной среде разработки.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scp -i ~/but -r  app  butakow@192.168.1.200:/home/butakow/project2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 xml:space="preserve">5. Процесс сборки Docker-образа "фамилия_студента_app" на Ubuntu-сервере на основе базового образа 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lastRenderedPageBreak/>
        <w:t>Python 3.10-alpine3.13 с установкой необходимых зависимостей.</w:t>
      </w:r>
      <w:r w:rsidRPr="00882D11">
        <w:rPr>
          <w:sz w:val="28"/>
          <w:szCs w:val="28"/>
        </w:rPr>
        <w:br/>
        <w:t>docker build -t but_app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Запуск контейнера "фамилия_студента_app" и окончательный результат работы в виде веб-страницы "Hello World!" в браузере по адресу IP_server:5000.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docker run -p5050:5000 but_app python /app/app.py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  <w:t>6. Cборка образа glu_app"фамилия_студента_app2" на базе Python 3.10- alpine с необходимыми зависимостями, автоматический запуск контейнера и окончательный результат работы в виде веб-страницы "Hello World!" в браузере по адресу IP_server:5010.</w:t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</w:rPr>
        <w:br/>
      </w:r>
      <w:r w:rsidRPr="00882D11">
        <w:rPr>
          <w:sz w:val="28"/>
          <w:szCs w:val="28"/>
          <w:lang w:val="en-US"/>
        </w:rPr>
        <w:t>docker build -t but_app2</w:t>
      </w:r>
      <w:r w:rsidRPr="00882D11">
        <w:rPr>
          <w:sz w:val="28"/>
          <w:szCs w:val="28"/>
          <w:lang w:val="en-US"/>
        </w:rPr>
        <w:br/>
        <w:t>docker run -p5010:5000 but_app2</w:t>
      </w:r>
      <w:r w:rsidRPr="00882D11">
        <w:rPr>
          <w:sz w:val="28"/>
          <w:szCs w:val="28"/>
          <w:lang w:val="en-US"/>
        </w:rPr>
        <w:br/>
      </w:r>
      <w:r w:rsidRPr="00882D11">
        <w:rPr>
          <w:sz w:val="28"/>
          <w:szCs w:val="28"/>
          <w:lang w:val="en-US"/>
        </w:rPr>
        <w:br/>
        <w:t xml:space="preserve">7. </w:t>
      </w:r>
      <w:r w:rsidRPr="00882D11">
        <w:rPr>
          <w:sz w:val="28"/>
          <w:szCs w:val="28"/>
        </w:rPr>
        <w:t>Параллельное</w:t>
      </w:r>
      <w:r w:rsidRPr="00882D11">
        <w:rPr>
          <w:sz w:val="28"/>
          <w:szCs w:val="28"/>
          <w:lang w:val="en-US"/>
        </w:rPr>
        <w:t xml:space="preserve"> </w:t>
      </w:r>
      <w:r w:rsidRPr="00882D11">
        <w:rPr>
          <w:sz w:val="28"/>
          <w:szCs w:val="28"/>
        </w:rPr>
        <w:t>выполнение</w:t>
      </w:r>
      <w:r w:rsidRPr="00882D11">
        <w:rPr>
          <w:sz w:val="28"/>
          <w:szCs w:val="28"/>
          <w:lang w:val="en-US"/>
        </w:rPr>
        <w:t xml:space="preserve"> </w:t>
      </w:r>
      <w:r w:rsidRPr="00882D11">
        <w:rPr>
          <w:sz w:val="28"/>
          <w:szCs w:val="28"/>
        </w:rPr>
        <w:t>двух</w:t>
      </w:r>
      <w:r w:rsidRPr="00882D11">
        <w:rPr>
          <w:sz w:val="28"/>
          <w:szCs w:val="28"/>
          <w:lang w:val="en-US"/>
        </w:rPr>
        <w:t xml:space="preserve"> </w:t>
      </w:r>
      <w:r w:rsidRPr="00882D11">
        <w:rPr>
          <w:sz w:val="28"/>
          <w:szCs w:val="28"/>
        </w:rPr>
        <w:t>контейнеризированных</w:t>
      </w:r>
      <w:r w:rsidRPr="00882D11">
        <w:rPr>
          <w:sz w:val="28"/>
          <w:szCs w:val="28"/>
          <w:lang w:val="en-US"/>
        </w:rPr>
        <w:t xml:space="preserve"> Flask-</w:t>
      </w:r>
      <w:r w:rsidRPr="00882D11">
        <w:rPr>
          <w:sz w:val="28"/>
          <w:szCs w:val="28"/>
        </w:rPr>
        <w:t>приложений</w:t>
      </w:r>
      <w:r w:rsidRPr="00882D11">
        <w:rPr>
          <w:sz w:val="28"/>
          <w:szCs w:val="28"/>
          <w:lang w:val="en-US"/>
        </w:rPr>
        <w:t xml:space="preserve"> </w:t>
      </w:r>
      <w:r w:rsidRPr="00882D11">
        <w:rPr>
          <w:sz w:val="28"/>
          <w:szCs w:val="28"/>
        </w:rPr>
        <w:t>на</w:t>
      </w:r>
      <w:r w:rsidRPr="00882D11">
        <w:rPr>
          <w:sz w:val="28"/>
          <w:szCs w:val="28"/>
          <w:lang w:val="en-US"/>
        </w:rPr>
        <w:t xml:space="preserve"> Ubuntu-</w:t>
      </w:r>
      <w:r w:rsidRPr="00882D11">
        <w:rPr>
          <w:sz w:val="28"/>
          <w:szCs w:val="28"/>
        </w:rPr>
        <w:t>сервере</w:t>
      </w:r>
      <w:r w:rsidRPr="00882D11">
        <w:rPr>
          <w:sz w:val="28"/>
          <w:szCs w:val="28"/>
          <w:lang w:val="en-US"/>
        </w:rPr>
        <w:t>.</w:t>
      </w:r>
      <w:r w:rsidRPr="00882D11">
        <w:rPr>
          <w:sz w:val="28"/>
          <w:szCs w:val="28"/>
          <w:lang w:val="en-US"/>
        </w:rPr>
        <w:br/>
      </w:r>
      <w:r w:rsidRPr="00882D11">
        <w:rPr>
          <w:sz w:val="28"/>
          <w:szCs w:val="28"/>
          <w:lang w:val="en-US"/>
        </w:rPr>
        <w:br/>
        <w:t>docker run -p5050:5000 but_app python /app/app.py</w:t>
      </w:r>
      <w:r w:rsidRPr="00882D11">
        <w:rPr>
          <w:sz w:val="28"/>
          <w:szCs w:val="28"/>
          <w:lang w:val="en-US"/>
        </w:rPr>
        <w:br/>
        <w:t>docker run -p5010:5000 but_app2</w:t>
      </w:r>
    </w:p>
    <w:p w14:paraId="6F628282" w14:textId="77777777" w:rsidR="00882D11" w:rsidRDefault="00882D11" w:rsidP="005428A4">
      <w:pPr>
        <w:rPr>
          <w:sz w:val="28"/>
          <w:szCs w:val="28"/>
          <w:lang w:val="en-US"/>
        </w:rPr>
      </w:pPr>
    </w:p>
    <w:p w14:paraId="726766C2" w14:textId="77777777" w:rsidR="00882D11" w:rsidRDefault="00882D11" w:rsidP="005428A4">
      <w:pPr>
        <w:rPr>
          <w:sz w:val="28"/>
          <w:szCs w:val="28"/>
          <w:lang w:val="en-US"/>
        </w:rPr>
      </w:pPr>
    </w:p>
    <w:p w14:paraId="7C75DAEC" w14:textId="77777777" w:rsidR="00882D11" w:rsidRDefault="00882D11" w:rsidP="005428A4">
      <w:pPr>
        <w:rPr>
          <w:sz w:val="28"/>
          <w:szCs w:val="28"/>
          <w:lang w:val="en-US"/>
        </w:rPr>
      </w:pPr>
    </w:p>
    <w:p w14:paraId="0869EEC4" w14:textId="77777777" w:rsidR="00882D11" w:rsidRDefault="00882D11" w:rsidP="005428A4">
      <w:pPr>
        <w:rPr>
          <w:sz w:val="28"/>
          <w:szCs w:val="28"/>
          <w:lang w:val="en-US"/>
        </w:rPr>
      </w:pPr>
    </w:p>
    <w:p w14:paraId="1992F1AC" w14:textId="77777777" w:rsidR="00882D11" w:rsidRDefault="00882D11" w:rsidP="005428A4">
      <w:pPr>
        <w:rPr>
          <w:sz w:val="28"/>
          <w:szCs w:val="28"/>
          <w:lang w:val="en-US"/>
        </w:rPr>
      </w:pPr>
    </w:p>
    <w:p w14:paraId="0D373F80" w14:textId="77777777" w:rsidR="00882D11" w:rsidRDefault="00882D11" w:rsidP="005428A4">
      <w:pPr>
        <w:rPr>
          <w:sz w:val="28"/>
          <w:szCs w:val="28"/>
          <w:lang w:val="en-US"/>
        </w:rPr>
      </w:pPr>
    </w:p>
    <w:p w14:paraId="5C3B9A8D" w14:textId="77777777" w:rsidR="00882D11" w:rsidRDefault="00882D11" w:rsidP="005428A4">
      <w:pPr>
        <w:rPr>
          <w:sz w:val="28"/>
          <w:szCs w:val="28"/>
          <w:lang w:val="en-US"/>
        </w:rPr>
      </w:pPr>
    </w:p>
    <w:p w14:paraId="55521786" w14:textId="77777777" w:rsidR="00882D11" w:rsidRDefault="00882D11" w:rsidP="005428A4">
      <w:pPr>
        <w:rPr>
          <w:sz w:val="28"/>
          <w:szCs w:val="28"/>
          <w:lang w:val="en-US"/>
        </w:rPr>
      </w:pPr>
    </w:p>
    <w:p w14:paraId="1C55B3EB" w14:textId="77777777" w:rsidR="00882D11" w:rsidRDefault="00882D11" w:rsidP="005428A4">
      <w:pPr>
        <w:rPr>
          <w:sz w:val="28"/>
          <w:szCs w:val="28"/>
          <w:lang w:val="en-US"/>
        </w:rPr>
      </w:pPr>
    </w:p>
    <w:p w14:paraId="2E67EDF7" w14:textId="77777777" w:rsidR="00882D11" w:rsidRDefault="00882D11" w:rsidP="005428A4">
      <w:pPr>
        <w:rPr>
          <w:sz w:val="28"/>
          <w:szCs w:val="28"/>
          <w:lang w:val="en-US"/>
        </w:rPr>
      </w:pPr>
    </w:p>
    <w:p w14:paraId="5CD730C8" w14:textId="77777777" w:rsidR="00882D11" w:rsidRDefault="00882D11" w:rsidP="005428A4">
      <w:pPr>
        <w:rPr>
          <w:sz w:val="28"/>
          <w:szCs w:val="28"/>
          <w:lang w:val="en-US"/>
        </w:rPr>
      </w:pPr>
    </w:p>
    <w:p w14:paraId="6BDC6A2A" w14:textId="77777777" w:rsidR="00882D11" w:rsidRDefault="00882D11" w:rsidP="005428A4">
      <w:pPr>
        <w:rPr>
          <w:sz w:val="28"/>
          <w:szCs w:val="28"/>
          <w:lang w:val="en-US"/>
        </w:rPr>
      </w:pPr>
    </w:p>
    <w:p w14:paraId="4B1EA172" w14:textId="77777777" w:rsidR="00882D11" w:rsidRDefault="00882D11" w:rsidP="005428A4">
      <w:pPr>
        <w:rPr>
          <w:sz w:val="28"/>
          <w:szCs w:val="28"/>
          <w:lang w:val="en-US"/>
        </w:rPr>
      </w:pPr>
    </w:p>
    <w:p w14:paraId="1ED27159" w14:textId="77777777" w:rsidR="00882D11" w:rsidRDefault="00882D11" w:rsidP="005428A4">
      <w:pPr>
        <w:rPr>
          <w:sz w:val="28"/>
          <w:szCs w:val="28"/>
          <w:lang w:val="en-US"/>
        </w:rPr>
      </w:pPr>
    </w:p>
    <w:p w14:paraId="348727DE" w14:textId="77777777" w:rsidR="00882D11" w:rsidRDefault="00882D11" w:rsidP="005428A4">
      <w:pPr>
        <w:rPr>
          <w:sz w:val="28"/>
          <w:szCs w:val="28"/>
          <w:lang w:val="en-US"/>
        </w:rPr>
      </w:pPr>
    </w:p>
    <w:p w14:paraId="6FF86C34" w14:textId="77777777" w:rsidR="00882D11" w:rsidRDefault="00882D11" w:rsidP="005428A4">
      <w:pPr>
        <w:rPr>
          <w:sz w:val="28"/>
          <w:szCs w:val="28"/>
          <w:lang w:val="en-US"/>
        </w:rPr>
      </w:pPr>
    </w:p>
    <w:p w14:paraId="6BBD0A28" w14:textId="77777777" w:rsidR="00882D11" w:rsidRDefault="00882D11" w:rsidP="005428A4">
      <w:pPr>
        <w:rPr>
          <w:sz w:val="28"/>
          <w:szCs w:val="28"/>
          <w:lang w:val="en-US"/>
        </w:rPr>
      </w:pPr>
    </w:p>
    <w:p w14:paraId="5CE068AA" w14:textId="77777777" w:rsidR="00882D11" w:rsidRDefault="00882D11" w:rsidP="005428A4">
      <w:pPr>
        <w:rPr>
          <w:sz w:val="28"/>
          <w:szCs w:val="28"/>
          <w:lang w:val="en-US"/>
        </w:rPr>
      </w:pPr>
    </w:p>
    <w:p w14:paraId="5D580057" w14:textId="77777777" w:rsidR="00882D11" w:rsidRDefault="00882D11" w:rsidP="005428A4">
      <w:pPr>
        <w:rPr>
          <w:sz w:val="28"/>
          <w:szCs w:val="28"/>
          <w:lang w:val="en-US"/>
        </w:rPr>
      </w:pPr>
    </w:p>
    <w:p w14:paraId="12378593" w14:textId="77777777" w:rsidR="00882D11" w:rsidRDefault="00882D11" w:rsidP="005428A4">
      <w:pPr>
        <w:rPr>
          <w:sz w:val="28"/>
          <w:szCs w:val="28"/>
          <w:lang w:val="en-US"/>
        </w:rPr>
      </w:pPr>
    </w:p>
    <w:p w14:paraId="2472A570" w14:textId="77777777" w:rsidR="00882D11" w:rsidRPr="00882D11" w:rsidRDefault="00882D11" w:rsidP="005428A4">
      <w:pPr>
        <w:rPr>
          <w:sz w:val="28"/>
          <w:szCs w:val="28"/>
          <w:lang w:val="en-US"/>
        </w:rPr>
      </w:pPr>
    </w:p>
    <w:p w14:paraId="434A4BB8" w14:textId="77777777" w:rsidR="005428A4" w:rsidRPr="00882D11" w:rsidRDefault="005428A4" w:rsidP="005428A4">
      <w:pPr>
        <w:rPr>
          <w:sz w:val="28"/>
          <w:szCs w:val="28"/>
          <w:lang w:val="en-US"/>
        </w:rPr>
      </w:pPr>
    </w:p>
    <w:p w14:paraId="1FCE9CD4" w14:textId="77777777" w:rsidR="00D63583" w:rsidRPr="00882D11" w:rsidRDefault="00D63583" w:rsidP="00D63583">
      <w:pPr>
        <w:rPr>
          <w:lang w:val="en-US"/>
        </w:rPr>
      </w:pPr>
    </w:p>
    <w:p w14:paraId="260AE67B" w14:textId="165D438B" w:rsidR="00D40AB3" w:rsidRDefault="00D40AB3" w:rsidP="00A32328">
      <w:pPr>
        <w:ind w:firstLine="709"/>
        <w:rPr>
          <w:sz w:val="28"/>
          <w:szCs w:val="28"/>
        </w:rPr>
      </w:pPr>
      <w:r w:rsidRPr="00D40AB3">
        <w:rPr>
          <w:sz w:val="28"/>
          <w:szCs w:val="28"/>
        </w:rPr>
        <w:lastRenderedPageBreak/>
        <w:t>Ход работы</w:t>
      </w:r>
    </w:p>
    <w:p w14:paraId="59AD0A83" w14:textId="77777777" w:rsidR="00D40AB3" w:rsidRDefault="00D40AB3" w:rsidP="00A32328">
      <w:pPr>
        <w:ind w:firstLine="709"/>
        <w:rPr>
          <w:sz w:val="28"/>
          <w:szCs w:val="28"/>
        </w:rPr>
      </w:pPr>
    </w:p>
    <w:p w14:paraId="7C6E7E20" w14:textId="5F17EF68" w:rsidR="00E3589C" w:rsidRPr="00882D11" w:rsidRDefault="00882D11" w:rsidP="00882D11">
      <w:pPr>
        <w:pStyle w:val="aff"/>
        <w:numPr>
          <w:ilvl w:val="0"/>
          <w:numId w:val="12"/>
        </w:numPr>
        <w:ind w:left="0" w:firstLine="709"/>
        <w:rPr>
          <w:sz w:val="28"/>
          <w:szCs w:val="28"/>
        </w:rPr>
      </w:pPr>
      <w:r w:rsidRPr="00741CB0">
        <w:rPr>
          <w:sz w:val="28"/>
          <w:szCs w:val="28"/>
        </w:rPr>
        <w:t xml:space="preserve">Подключение к серверу </w:t>
      </w:r>
      <w:r w:rsidRPr="00882D11">
        <w:rPr>
          <w:sz w:val="28"/>
          <w:szCs w:val="28"/>
          <w:lang w:val="en-US"/>
        </w:rPr>
        <w:t>ubuntu</w:t>
      </w:r>
      <w:r w:rsidR="00741CB0" w:rsidRPr="00741CB0">
        <w:rPr>
          <w:sz w:val="28"/>
          <w:szCs w:val="28"/>
        </w:rPr>
        <w:t xml:space="preserve"> </w:t>
      </w:r>
      <w:r w:rsidR="00741CB0">
        <w:rPr>
          <w:sz w:val="28"/>
          <w:szCs w:val="28"/>
        </w:rPr>
        <w:t xml:space="preserve">и запуск </w:t>
      </w:r>
      <w:r w:rsidR="00C503FD">
        <w:rPr>
          <w:sz w:val="28"/>
          <w:szCs w:val="28"/>
        </w:rPr>
        <w:t>контейреа</w:t>
      </w:r>
      <w:r w:rsidR="00741CB0">
        <w:rPr>
          <w:sz w:val="28"/>
          <w:szCs w:val="28"/>
        </w:rPr>
        <w:t xml:space="preserve"> </w:t>
      </w:r>
      <w:r w:rsidR="00741CB0">
        <w:rPr>
          <w:sz w:val="28"/>
          <w:szCs w:val="28"/>
          <w:lang w:val="en-US"/>
        </w:rPr>
        <w:t>hello</w:t>
      </w:r>
      <w:r w:rsidR="00741CB0" w:rsidRPr="00741CB0">
        <w:rPr>
          <w:sz w:val="28"/>
          <w:szCs w:val="28"/>
        </w:rPr>
        <w:t>-</w:t>
      </w:r>
      <w:r w:rsidR="00741CB0">
        <w:rPr>
          <w:sz w:val="28"/>
          <w:szCs w:val="28"/>
          <w:lang w:val="en-US"/>
        </w:rPr>
        <w:t>world</w:t>
      </w:r>
    </w:p>
    <w:p w14:paraId="778A3E61" w14:textId="77777777" w:rsidR="00A413A8" w:rsidRPr="00882D11" w:rsidRDefault="00A413A8" w:rsidP="002E7426">
      <w:pPr>
        <w:ind w:firstLine="709"/>
        <w:rPr>
          <w:sz w:val="28"/>
          <w:szCs w:val="28"/>
        </w:rPr>
      </w:pPr>
    </w:p>
    <w:p w14:paraId="37917620" w14:textId="2841BFA0" w:rsidR="00A413A8" w:rsidRDefault="00882D11" w:rsidP="000B4605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23E798" wp14:editId="0F2795CD">
            <wp:extent cx="5940425" cy="3658870"/>
            <wp:effectExtent l="0" t="0" r="3175" b="0"/>
            <wp:docPr id="1411038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E449" w14:textId="77777777" w:rsidR="00F0345F" w:rsidRDefault="00F0345F" w:rsidP="00A413A8">
      <w:pPr>
        <w:rPr>
          <w:sz w:val="28"/>
          <w:szCs w:val="28"/>
          <w:lang w:val="en-US"/>
        </w:rPr>
      </w:pPr>
    </w:p>
    <w:p w14:paraId="27A3D8BF" w14:textId="77777777" w:rsidR="00F0345F" w:rsidRDefault="00F0345F" w:rsidP="00A413A8">
      <w:pPr>
        <w:rPr>
          <w:sz w:val="28"/>
          <w:szCs w:val="28"/>
          <w:lang w:val="en-US"/>
        </w:rPr>
      </w:pPr>
    </w:p>
    <w:p w14:paraId="5C30F2A9" w14:textId="77777777" w:rsidR="00F0345F" w:rsidRDefault="00F0345F" w:rsidP="00A413A8">
      <w:pPr>
        <w:rPr>
          <w:sz w:val="28"/>
          <w:szCs w:val="28"/>
          <w:lang w:val="en-US"/>
        </w:rPr>
      </w:pPr>
    </w:p>
    <w:p w14:paraId="35AEAAFD" w14:textId="77777777" w:rsidR="00F0345F" w:rsidRDefault="00F0345F" w:rsidP="00A413A8">
      <w:pPr>
        <w:rPr>
          <w:sz w:val="28"/>
          <w:szCs w:val="28"/>
          <w:lang w:val="en-US"/>
        </w:rPr>
      </w:pPr>
    </w:p>
    <w:p w14:paraId="71D94EF5" w14:textId="77777777" w:rsidR="00F0345F" w:rsidRDefault="00F0345F" w:rsidP="00A413A8">
      <w:pPr>
        <w:rPr>
          <w:sz w:val="28"/>
          <w:szCs w:val="28"/>
          <w:lang w:val="en-US"/>
        </w:rPr>
      </w:pPr>
    </w:p>
    <w:p w14:paraId="61827C00" w14:textId="77777777" w:rsidR="00F0345F" w:rsidRDefault="00F0345F" w:rsidP="00A413A8">
      <w:pPr>
        <w:rPr>
          <w:sz w:val="28"/>
          <w:szCs w:val="28"/>
          <w:lang w:val="en-US"/>
        </w:rPr>
      </w:pPr>
    </w:p>
    <w:p w14:paraId="287D520E" w14:textId="77777777" w:rsidR="00A413A8" w:rsidRDefault="00A413A8" w:rsidP="00A413A8">
      <w:pPr>
        <w:rPr>
          <w:sz w:val="28"/>
          <w:szCs w:val="28"/>
          <w:lang w:val="en-US"/>
        </w:rPr>
      </w:pPr>
    </w:p>
    <w:p w14:paraId="766915DE" w14:textId="77777777" w:rsidR="00444872" w:rsidRDefault="00444872" w:rsidP="00A413A8">
      <w:pPr>
        <w:rPr>
          <w:sz w:val="28"/>
          <w:szCs w:val="28"/>
          <w:lang w:val="en-US"/>
        </w:rPr>
      </w:pPr>
    </w:p>
    <w:p w14:paraId="11EB6460" w14:textId="77777777" w:rsidR="00444872" w:rsidRDefault="00444872" w:rsidP="00A413A8">
      <w:pPr>
        <w:rPr>
          <w:sz w:val="28"/>
          <w:szCs w:val="28"/>
          <w:lang w:val="en-US"/>
        </w:rPr>
      </w:pPr>
    </w:p>
    <w:p w14:paraId="711FA1C0" w14:textId="77777777" w:rsidR="00444872" w:rsidRDefault="00444872" w:rsidP="00A413A8">
      <w:pPr>
        <w:rPr>
          <w:sz w:val="28"/>
          <w:szCs w:val="28"/>
          <w:lang w:val="en-US"/>
        </w:rPr>
      </w:pPr>
    </w:p>
    <w:p w14:paraId="7671066B" w14:textId="77777777" w:rsidR="00444872" w:rsidRDefault="00444872" w:rsidP="00A413A8">
      <w:pPr>
        <w:rPr>
          <w:sz w:val="28"/>
          <w:szCs w:val="28"/>
          <w:lang w:val="en-US"/>
        </w:rPr>
      </w:pPr>
    </w:p>
    <w:p w14:paraId="2BF2DEAF" w14:textId="77777777" w:rsidR="00444872" w:rsidRDefault="00444872" w:rsidP="00A413A8">
      <w:pPr>
        <w:rPr>
          <w:sz w:val="28"/>
          <w:szCs w:val="28"/>
          <w:lang w:val="en-US"/>
        </w:rPr>
      </w:pPr>
    </w:p>
    <w:p w14:paraId="3732839F" w14:textId="77777777" w:rsidR="00444872" w:rsidRDefault="00444872" w:rsidP="00A413A8">
      <w:pPr>
        <w:rPr>
          <w:sz w:val="28"/>
          <w:szCs w:val="28"/>
          <w:lang w:val="en-US"/>
        </w:rPr>
      </w:pPr>
    </w:p>
    <w:p w14:paraId="43E42364" w14:textId="77777777" w:rsidR="00444872" w:rsidRDefault="00444872" w:rsidP="00A413A8">
      <w:pPr>
        <w:rPr>
          <w:sz w:val="28"/>
          <w:szCs w:val="28"/>
          <w:lang w:val="en-US"/>
        </w:rPr>
      </w:pPr>
    </w:p>
    <w:p w14:paraId="6D1BB11D" w14:textId="77777777" w:rsidR="00444872" w:rsidRDefault="00444872" w:rsidP="00A413A8">
      <w:pPr>
        <w:rPr>
          <w:sz w:val="28"/>
          <w:szCs w:val="28"/>
          <w:lang w:val="en-US"/>
        </w:rPr>
      </w:pPr>
    </w:p>
    <w:p w14:paraId="2AD224CC" w14:textId="77777777" w:rsidR="00444872" w:rsidRDefault="00444872" w:rsidP="00A413A8">
      <w:pPr>
        <w:rPr>
          <w:sz w:val="28"/>
          <w:szCs w:val="28"/>
          <w:lang w:val="en-US"/>
        </w:rPr>
      </w:pPr>
    </w:p>
    <w:p w14:paraId="080A25E1" w14:textId="77777777" w:rsidR="00444872" w:rsidRDefault="00444872" w:rsidP="00A413A8">
      <w:pPr>
        <w:rPr>
          <w:sz w:val="28"/>
          <w:szCs w:val="28"/>
          <w:lang w:val="en-US"/>
        </w:rPr>
      </w:pPr>
    </w:p>
    <w:p w14:paraId="48F64650" w14:textId="77777777" w:rsidR="00444872" w:rsidRDefault="00444872" w:rsidP="00A413A8">
      <w:pPr>
        <w:rPr>
          <w:sz w:val="28"/>
          <w:szCs w:val="28"/>
          <w:lang w:val="en-US"/>
        </w:rPr>
      </w:pPr>
    </w:p>
    <w:p w14:paraId="79883221" w14:textId="77777777" w:rsidR="00444872" w:rsidRDefault="00444872" w:rsidP="00A413A8">
      <w:pPr>
        <w:rPr>
          <w:sz w:val="28"/>
          <w:szCs w:val="28"/>
          <w:lang w:val="en-US"/>
        </w:rPr>
      </w:pPr>
    </w:p>
    <w:p w14:paraId="5E6A577C" w14:textId="77777777" w:rsidR="00444872" w:rsidRDefault="00444872" w:rsidP="00A413A8">
      <w:pPr>
        <w:rPr>
          <w:sz w:val="28"/>
          <w:szCs w:val="28"/>
          <w:lang w:val="en-US"/>
        </w:rPr>
      </w:pPr>
    </w:p>
    <w:p w14:paraId="2E0B8B1A" w14:textId="77777777" w:rsidR="00444872" w:rsidRDefault="00444872" w:rsidP="00A413A8">
      <w:pPr>
        <w:rPr>
          <w:sz w:val="28"/>
          <w:szCs w:val="28"/>
          <w:lang w:val="en-US"/>
        </w:rPr>
      </w:pPr>
    </w:p>
    <w:p w14:paraId="4C4D9E2D" w14:textId="77777777" w:rsidR="00444872" w:rsidRDefault="00444872" w:rsidP="00A413A8">
      <w:pPr>
        <w:rPr>
          <w:sz w:val="28"/>
          <w:szCs w:val="28"/>
          <w:lang w:val="en-US"/>
        </w:rPr>
      </w:pPr>
    </w:p>
    <w:p w14:paraId="73C9388E" w14:textId="77777777" w:rsidR="00444872" w:rsidRDefault="00444872" w:rsidP="00A413A8">
      <w:pPr>
        <w:rPr>
          <w:sz w:val="28"/>
          <w:szCs w:val="28"/>
          <w:lang w:val="en-US"/>
        </w:rPr>
      </w:pPr>
    </w:p>
    <w:p w14:paraId="4CDEEF33" w14:textId="608B5B38" w:rsidR="00DA0B61" w:rsidRPr="00123730" w:rsidRDefault="00123730" w:rsidP="000B4605">
      <w:pPr>
        <w:pStyle w:val="aff"/>
        <w:numPr>
          <w:ilvl w:val="0"/>
          <w:numId w:val="12"/>
        </w:numPr>
        <w:ind w:left="0" w:firstLine="709"/>
        <w:jc w:val="center"/>
        <w:rPr>
          <w:sz w:val="28"/>
          <w:szCs w:val="28"/>
          <w:lang w:val="en-US"/>
        </w:rPr>
      </w:pPr>
      <w:r w:rsidRPr="00123730">
        <w:rPr>
          <w:sz w:val="28"/>
          <w:szCs w:val="28"/>
          <w:lang w:val="en-US"/>
        </w:rPr>
        <w:lastRenderedPageBreak/>
        <w:t>Контейнер docker "06kellyjac/nyancat"</w:t>
      </w:r>
      <w:r w:rsidRPr="00123730">
        <w:t xml:space="preserve"> </w:t>
      </w:r>
      <w:r>
        <w:rPr>
          <w:noProof/>
        </w:rPr>
        <w:drawing>
          <wp:inline distT="0" distB="0" distL="0" distR="0" wp14:anchorId="65AA1026" wp14:editId="1670720A">
            <wp:extent cx="5940425" cy="3427095"/>
            <wp:effectExtent l="0" t="0" r="3175" b="1905"/>
            <wp:docPr id="1802556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56D8" w14:textId="77777777" w:rsidR="00444872" w:rsidRDefault="00444872" w:rsidP="00444872">
      <w:pPr>
        <w:pStyle w:val="aff"/>
        <w:ind w:left="0"/>
        <w:rPr>
          <w:sz w:val="28"/>
          <w:szCs w:val="28"/>
          <w:lang w:val="en-US"/>
        </w:rPr>
      </w:pPr>
    </w:p>
    <w:p w14:paraId="394FB46D" w14:textId="1A7FD257" w:rsidR="00214538" w:rsidRDefault="00E40A05" w:rsidP="00E40A05">
      <w:pPr>
        <w:pStyle w:val="aff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Содержимое</w:t>
      </w:r>
      <w:r w:rsidRPr="00E40A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файлов</w:t>
      </w:r>
      <w:r w:rsidRPr="00E40A0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app.py, requiremnts.txt, Dockerfile</w:t>
      </w:r>
    </w:p>
    <w:p w14:paraId="1BE97D34" w14:textId="77777777" w:rsidR="007E1DEC" w:rsidRPr="007E1DEC" w:rsidRDefault="007E1DEC" w:rsidP="007E1DEC">
      <w:pPr>
        <w:pStyle w:val="aff"/>
        <w:rPr>
          <w:sz w:val="28"/>
          <w:szCs w:val="28"/>
          <w:lang w:val="en-US"/>
        </w:rPr>
      </w:pPr>
    </w:p>
    <w:p w14:paraId="20142060" w14:textId="77777777" w:rsidR="007E1DEC" w:rsidRDefault="007E1DEC" w:rsidP="000B4605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97D634" wp14:editId="381E9B20">
            <wp:extent cx="5940425" cy="2508250"/>
            <wp:effectExtent l="0" t="0" r="3175" b="6350"/>
            <wp:docPr id="17481610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F4D8" w14:textId="77777777" w:rsidR="000B4605" w:rsidRDefault="007E1DEC" w:rsidP="000B4605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016248" wp14:editId="42B7B679">
            <wp:extent cx="5940425" cy="3320415"/>
            <wp:effectExtent l="0" t="0" r="3175" b="0"/>
            <wp:docPr id="17393947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A6F0" w14:textId="77777777" w:rsidR="000B4605" w:rsidRDefault="000B4605" w:rsidP="000B4605">
      <w:pPr>
        <w:rPr>
          <w:sz w:val="28"/>
          <w:szCs w:val="28"/>
          <w:lang w:val="en-US"/>
        </w:rPr>
      </w:pPr>
    </w:p>
    <w:p w14:paraId="4FE193A2" w14:textId="5F39BF02" w:rsidR="007E1DEC" w:rsidRDefault="007E1DEC" w:rsidP="000B460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243261" wp14:editId="36A6C04A">
            <wp:extent cx="5940425" cy="1838960"/>
            <wp:effectExtent l="0" t="0" r="3175" b="8890"/>
            <wp:docPr id="7736367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C1DD" w14:textId="77777777" w:rsidR="000B4605" w:rsidRDefault="000B4605" w:rsidP="000B4605">
      <w:pPr>
        <w:rPr>
          <w:sz w:val="28"/>
          <w:szCs w:val="28"/>
          <w:lang w:val="en-US"/>
        </w:rPr>
      </w:pPr>
    </w:p>
    <w:p w14:paraId="3C38BDB9" w14:textId="5F195576" w:rsidR="000B4605" w:rsidRPr="00367FA4" w:rsidRDefault="00367FA4" w:rsidP="000B4605">
      <w:pPr>
        <w:pStyle w:val="aff"/>
        <w:numPr>
          <w:ilvl w:val="0"/>
          <w:numId w:val="1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Синхронизация проектных файлов </w:t>
      </w:r>
    </w:p>
    <w:p w14:paraId="4958BC4D" w14:textId="298EA6FD" w:rsidR="00367FA4" w:rsidRDefault="00367FA4" w:rsidP="00367FA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562C43" wp14:editId="773134C1">
            <wp:extent cx="5940425" cy="772795"/>
            <wp:effectExtent l="0" t="0" r="3175" b="8255"/>
            <wp:docPr id="14994714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4FFE7" w14:textId="77777777" w:rsidR="00454E5E" w:rsidRDefault="00454E5E" w:rsidP="00367FA4">
      <w:pPr>
        <w:rPr>
          <w:sz w:val="28"/>
          <w:szCs w:val="28"/>
          <w:lang w:val="en-US"/>
        </w:rPr>
      </w:pPr>
    </w:p>
    <w:p w14:paraId="29032E9C" w14:textId="77777777" w:rsidR="00454E5E" w:rsidRDefault="00454E5E" w:rsidP="00367FA4">
      <w:pPr>
        <w:rPr>
          <w:sz w:val="28"/>
          <w:szCs w:val="28"/>
          <w:lang w:val="en-US"/>
        </w:rPr>
      </w:pPr>
    </w:p>
    <w:p w14:paraId="334706B3" w14:textId="77777777" w:rsidR="00454E5E" w:rsidRDefault="00454E5E" w:rsidP="00367FA4">
      <w:pPr>
        <w:rPr>
          <w:sz w:val="28"/>
          <w:szCs w:val="28"/>
          <w:lang w:val="en-US"/>
        </w:rPr>
      </w:pPr>
    </w:p>
    <w:p w14:paraId="04FE6E9B" w14:textId="77777777" w:rsidR="00454E5E" w:rsidRDefault="00454E5E" w:rsidP="00367FA4">
      <w:pPr>
        <w:rPr>
          <w:sz w:val="28"/>
          <w:szCs w:val="28"/>
          <w:lang w:val="en-US"/>
        </w:rPr>
      </w:pPr>
    </w:p>
    <w:p w14:paraId="202435EB" w14:textId="77777777" w:rsidR="00454E5E" w:rsidRDefault="00454E5E" w:rsidP="00367FA4">
      <w:pPr>
        <w:rPr>
          <w:sz w:val="28"/>
          <w:szCs w:val="28"/>
          <w:lang w:val="en-US"/>
        </w:rPr>
      </w:pPr>
    </w:p>
    <w:p w14:paraId="1F804039" w14:textId="77777777" w:rsidR="00454E5E" w:rsidRDefault="00454E5E" w:rsidP="00367FA4">
      <w:pPr>
        <w:rPr>
          <w:sz w:val="28"/>
          <w:szCs w:val="28"/>
          <w:lang w:val="en-US"/>
        </w:rPr>
      </w:pPr>
    </w:p>
    <w:p w14:paraId="4824B261" w14:textId="77777777" w:rsidR="00454E5E" w:rsidRDefault="00454E5E" w:rsidP="00367FA4">
      <w:pPr>
        <w:rPr>
          <w:sz w:val="28"/>
          <w:szCs w:val="28"/>
          <w:lang w:val="en-US"/>
        </w:rPr>
      </w:pPr>
    </w:p>
    <w:p w14:paraId="0DDA965B" w14:textId="77777777" w:rsidR="00454E5E" w:rsidRDefault="00454E5E" w:rsidP="00367FA4">
      <w:pPr>
        <w:rPr>
          <w:sz w:val="28"/>
          <w:szCs w:val="28"/>
          <w:lang w:val="en-US"/>
        </w:rPr>
      </w:pPr>
    </w:p>
    <w:p w14:paraId="098F0987" w14:textId="77777777" w:rsidR="00454E5E" w:rsidRDefault="00454E5E" w:rsidP="00367FA4">
      <w:pPr>
        <w:rPr>
          <w:sz w:val="28"/>
          <w:szCs w:val="28"/>
          <w:lang w:val="en-US"/>
        </w:rPr>
      </w:pPr>
    </w:p>
    <w:p w14:paraId="2DEDA981" w14:textId="77777777" w:rsidR="00454E5E" w:rsidRDefault="00454E5E" w:rsidP="00367FA4">
      <w:pPr>
        <w:rPr>
          <w:sz w:val="28"/>
          <w:szCs w:val="28"/>
          <w:lang w:val="en-US"/>
        </w:rPr>
      </w:pPr>
    </w:p>
    <w:p w14:paraId="5625936D" w14:textId="77777777" w:rsidR="00454E5E" w:rsidRDefault="00454E5E" w:rsidP="00367FA4">
      <w:pPr>
        <w:rPr>
          <w:sz w:val="28"/>
          <w:szCs w:val="28"/>
          <w:lang w:val="en-US"/>
        </w:rPr>
      </w:pPr>
    </w:p>
    <w:p w14:paraId="5BC3E9CD" w14:textId="77777777" w:rsidR="00454E5E" w:rsidRPr="00454E5E" w:rsidRDefault="00454E5E" w:rsidP="00367FA4">
      <w:pPr>
        <w:rPr>
          <w:sz w:val="28"/>
          <w:szCs w:val="28"/>
          <w:lang w:val="en-US"/>
        </w:rPr>
      </w:pPr>
    </w:p>
    <w:p w14:paraId="6436E9A4" w14:textId="77777777" w:rsidR="00367FA4" w:rsidRDefault="00367FA4" w:rsidP="00367FA4">
      <w:pPr>
        <w:rPr>
          <w:sz w:val="28"/>
          <w:szCs w:val="28"/>
        </w:rPr>
      </w:pPr>
    </w:p>
    <w:p w14:paraId="18AEA5E5" w14:textId="72872A85" w:rsidR="00367FA4" w:rsidRPr="00367FA4" w:rsidRDefault="00367FA4" w:rsidP="00367FA4">
      <w:pPr>
        <w:pStyle w:val="aff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Процесс сборки образа</w:t>
      </w:r>
      <w:r w:rsidR="00383A6C" w:rsidRPr="00383A6C">
        <w:rPr>
          <w:sz w:val="28"/>
          <w:szCs w:val="28"/>
        </w:rPr>
        <w:t xml:space="preserve"> </w:t>
      </w:r>
      <w:r w:rsidR="00383A6C" w:rsidRPr="001A21F3">
        <w:t>"</w:t>
      </w:r>
      <w:r w:rsidR="00383A6C">
        <w:rPr>
          <w:lang w:val="en-US"/>
        </w:rPr>
        <w:t>proskuryakov</w:t>
      </w:r>
      <w:r w:rsidR="00383A6C" w:rsidRPr="00367FA4">
        <w:t>_</w:t>
      </w:r>
      <w:r w:rsidR="00383A6C">
        <w:rPr>
          <w:lang w:val="en-US"/>
        </w:rPr>
        <w:t>app</w:t>
      </w:r>
      <w:r w:rsidR="00383A6C" w:rsidRPr="001A21F3">
        <w:t>"</w:t>
      </w:r>
      <w:r>
        <w:rPr>
          <w:sz w:val="28"/>
          <w:szCs w:val="28"/>
        </w:rPr>
        <w:t xml:space="preserve"> и запуск контейнера </w:t>
      </w:r>
    </w:p>
    <w:p w14:paraId="3897ADC0" w14:textId="77777777" w:rsidR="00367FA4" w:rsidRPr="00383A6C" w:rsidRDefault="00367FA4" w:rsidP="00367FA4">
      <w:pPr>
        <w:rPr>
          <w:sz w:val="28"/>
          <w:szCs w:val="28"/>
        </w:rPr>
      </w:pPr>
    </w:p>
    <w:p w14:paraId="09843EB3" w14:textId="790C817D" w:rsidR="00367FA4" w:rsidRDefault="00F51731" w:rsidP="006722B5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41EA5C" wp14:editId="4273B6C3">
            <wp:extent cx="5940425" cy="5238750"/>
            <wp:effectExtent l="0" t="0" r="3175" b="0"/>
            <wp:docPr id="2718154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B2A4" w14:textId="77777777" w:rsidR="00485C23" w:rsidRDefault="00485C23" w:rsidP="00485C23">
      <w:pPr>
        <w:rPr>
          <w:sz w:val="28"/>
          <w:szCs w:val="28"/>
          <w:lang w:val="en-US"/>
        </w:rPr>
      </w:pPr>
    </w:p>
    <w:p w14:paraId="3623688A" w14:textId="6EBA489F" w:rsidR="00485C23" w:rsidRPr="006722B5" w:rsidRDefault="00485C23" w:rsidP="00485C23">
      <w:pPr>
        <w:pStyle w:val="aff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Процесс сборки образа </w:t>
      </w:r>
      <w:r w:rsidRPr="00485C23">
        <w:rPr>
          <w:sz w:val="28"/>
          <w:szCs w:val="28"/>
        </w:rPr>
        <w:t>"</w:t>
      </w:r>
      <w:r>
        <w:rPr>
          <w:sz w:val="28"/>
          <w:szCs w:val="28"/>
          <w:lang w:val="en-US"/>
        </w:rPr>
        <w:t>proskuryakov</w:t>
      </w:r>
      <w:r w:rsidRPr="00485C2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app</w:t>
      </w:r>
      <w:r w:rsidRPr="00485C23">
        <w:rPr>
          <w:sz w:val="28"/>
          <w:szCs w:val="28"/>
        </w:rPr>
        <w:t>2</w:t>
      </w:r>
      <w:r w:rsidRPr="00485C23">
        <w:rPr>
          <w:sz w:val="28"/>
          <w:szCs w:val="28"/>
        </w:rPr>
        <w:t>"</w:t>
      </w:r>
    </w:p>
    <w:p w14:paraId="028130E2" w14:textId="77777777" w:rsidR="006722B5" w:rsidRDefault="006722B5" w:rsidP="006722B5">
      <w:pPr>
        <w:rPr>
          <w:sz w:val="28"/>
          <w:szCs w:val="28"/>
          <w:lang w:val="en-US"/>
        </w:rPr>
      </w:pPr>
    </w:p>
    <w:p w14:paraId="6DB58AC9" w14:textId="692331F9" w:rsidR="006722B5" w:rsidRDefault="006722B5" w:rsidP="006722B5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9A3197" wp14:editId="5AD40BA9">
            <wp:extent cx="5940425" cy="2532380"/>
            <wp:effectExtent l="0" t="0" r="3175" b="1270"/>
            <wp:docPr id="190496443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</w:p>
    <w:p w14:paraId="79752480" w14:textId="12A70032" w:rsidR="006722B5" w:rsidRDefault="006722B5" w:rsidP="006722B5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E85706" wp14:editId="21640BAD">
            <wp:extent cx="5940425" cy="544195"/>
            <wp:effectExtent l="0" t="0" r="3175" b="8255"/>
            <wp:docPr id="7448488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1A51" w14:textId="77777777" w:rsidR="00E24ADD" w:rsidRDefault="00E24ADD" w:rsidP="006722B5">
      <w:pPr>
        <w:jc w:val="center"/>
        <w:rPr>
          <w:sz w:val="28"/>
          <w:szCs w:val="28"/>
          <w:lang w:val="en-US"/>
        </w:rPr>
      </w:pPr>
    </w:p>
    <w:p w14:paraId="78FA0175" w14:textId="3CD019FD" w:rsidR="00E24ADD" w:rsidRDefault="00AC2BAB" w:rsidP="00AC2BAB">
      <w:pPr>
        <w:pStyle w:val="aff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Параллельное выполнение </w:t>
      </w:r>
      <w:r w:rsidR="000155F4" w:rsidRPr="000155F4">
        <w:rPr>
          <w:sz w:val="28"/>
          <w:szCs w:val="28"/>
        </w:rPr>
        <w:t>контейнеризированных Flask-приложений на Ubuntu-сервере</w:t>
      </w:r>
      <w:r>
        <w:rPr>
          <w:sz w:val="28"/>
          <w:szCs w:val="28"/>
        </w:rPr>
        <w:t xml:space="preserve"> </w:t>
      </w:r>
    </w:p>
    <w:p w14:paraId="0D231DE9" w14:textId="42768372" w:rsidR="000155F4" w:rsidRPr="000155F4" w:rsidRDefault="000155F4" w:rsidP="000155F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77667B" wp14:editId="24F8050C">
            <wp:extent cx="5940425" cy="3178175"/>
            <wp:effectExtent l="0" t="0" r="3175" b="3175"/>
            <wp:docPr id="28275760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55F4" w:rsidRPr="00015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7AE"/>
    <w:multiLevelType w:val="hybridMultilevel"/>
    <w:tmpl w:val="2460D51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4515E"/>
    <w:multiLevelType w:val="hybridMultilevel"/>
    <w:tmpl w:val="9D2AE4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C01058"/>
    <w:multiLevelType w:val="hybridMultilevel"/>
    <w:tmpl w:val="043EFF22"/>
    <w:lvl w:ilvl="0" w:tplc="78EEE03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9021AF"/>
    <w:multiLevelType w:val="hybridMultilevel"/>
    <w:tmpl w:val="799A9D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06456"/>
    <w:multiLevelType w:val="hybridMultilevel"/>
    <w:tmpl w:val="ED544A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B5F7A2E"/>
    <w:multiLevelType w:val="hybridMultilevel"/>
    <w:tmpl w:val="52BE975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481B"/>
    <w:multiLevelType w:val="hybridMultilevel"/>
    <w:tmpl w:val="CC00B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320E21"/>
    <w:multiLevelType w:val="hybridMultilevel"/>
    <w:tmpl w:val="036A6E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C15B3B"/>
    <w:multiLevelType w:val="hybridMultilevel"/>
    <w:tmpl w:val="2460D510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3930EBF"/>
    <w:multiLevelType w:val="hybridMultilevel"/>
    <w:tmpl w:val="DFDA2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562267">
    <w:abstractNumId w:val="6"/>
  </w:num>
  <w:num w:numId="2" w16cid:durableId="1610547888">
    <w:abstractNumId w:val="11"/>
  </w:num>
  <w:num w:numId="3" w16cid:durableId="1008563865">
    <w:abstractNumId w:val="2"/>
  </w:num>
  <w:num w:numId="4" w16cid:durableId="1078601459">
    <w:abstractNumId w:val="8"/>
  </w:num>
  <w:num w:numId="5" w16cid:durableId="21899602">
    <w:abstractNumId w:val="10"/>
  </w:num>
  <w:num w:numId="6" w16cid:durableId="1246378330">
    <w:abstractNumId w:val="3"/>
  </w:num>
  <w:num w:numId="7" w16cid:durableId="537398958">
    <w:abstractNumId w:val="7"/>
  </w:num>
  <w:num w:numId="8" w16cid:durableId="1264848292">
    <w:abstractNumId w:val="1"/>
  </w:num>
  <w:num w:numId="9" w16cid:durableId="562444770">
    <w:abstractNumId w:val="5"/>
  </w:num>
  <w:num w:numId="10" w16cid:durableId="758059413">
    <w:abstractNumId w:val="4"/>
  </w:num>
  <w:num w:numId="11" w16cid:durableId="1467429164">
    <w:abstractNumId w:val="0"/>
  </w:num>
  <w:num w:numId="12" w16cid:durableId="691031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28"/>
    <w:rsid w:val="0000689D"/>
    <w:rsid w:val="000155F4"/>
    <w:rsid w:val="000B4605"/>
    <w:rsid w:val="0011108C"/>
    <w:rsid w:val="00123730"/>
    <w:rsid w:val="00195712"/>
    <w:rsid w:val="00214538"/>
    <w:rsid w:val="00247309"/>
    <w:rsid w:val="00274969"/>
    <w:rsid w:val="002B2F6B"/>
    <w:rsid w:val="002E7426"/>
    <w:rsid w:val="00357EAA"/>
    <w:rsid w:val="00367FA4"/>
    <w:rsid w:val="00383A6C"/>
    <w:rsid w:val="00444872"/>
    <w:rsid w:val="00454E5E"/>
    <w:rsid w:val="00485C23"/>
    <w:rsid w:val="005038A4"/>
    <w:rsid w:val="00507B61"/>
    <w:rsid w:val="005428A4"/>
    <w:rsid w:val="0055333E"/>
    <w:rsid w:val="00557B66"/>
    <w:rsid w:val="00587D58"/>
    <w:rsid w:val="005A3FC1"/>
    <w:rsid w:val="00631E61"/>
    <w:rsid w:val="006722B5"/>
    <w:rsid w:val="00697350"/>
    <w:rsid w:val="00741CB0"/>
    <w:rsid w:val="007A25CF"/>
    <w:rsid w:val="007E1984"/>
    <w:rsid w:val="007E1DEC"/>
    <w:rsid w:val="00802C14"/>
    <w:rsid w:val="00882D11"/>
    <w:rsid w:val="00896C28"/>
    <w:rsid w:val="008A018B"/>
    <w:rsid w:val="00912226"/>
    <w:rsid w:val="0098769D"/>
    <w:rsid w:val="009A036B"/>
    <w:rsid w:val="009D6767"/>
    <w:rsid w:val="00A32328"/>
    <w:rsid w:val="00A413A8"/>
    <w:rsid w:val="00A85CE9"/>
    <w:rsid w:val="00A949CD"/>
    <w:rsid w:val="00AC2BAB"/>
    <w:rsid w:val="00B13E6A"/>
    <w:rsid w:val="00B15721"/>
    <w:rsid w:val="00B31E0A"/>
    <w:rsid w:val="00B32DD4"/>
    <w:rsid w:val="00B700C2"/>
    <w:rsid w:val="00BC44D4"/>
    <w:rsid w:val="00BD7A30"/>
    <w:rsid w:val="00BF0793"/>
    <w:rsid w:val="00C503FD"/>
    <w:rsid w:val="00D35414"/>
    <w:rsid w:val="00D40AB3"/>
    <w:rsid w:val="00D63583"/>
    <w:rsid w:val="00DA0B61"/>
    <w:rsid w:val="00E24ADD"/>
    <w:rsid w:val="00E3392E"/>
    <w:rsid w:val="00E3589C"/>
    <w:rsid w:val="00E40A05"/>
    <w:rsid w:val="00E626A1"/>
    <w:rsid w:val="00EB2E1F"/>
    <w:rsid w:val="00ED343A"/>
    <w:rsid w:val="00EE0C46"/>
    <w:rsid w:val="00F0345F"/>
    <w:rsid w:val="00F51731"/>
    <w:rsid w:val="00F677C9"/>
    <w:rsid w:val="00FB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C7F6"/>
  <w15:chartTrackingRefBased/>
  <w15:docId w15:val="{C5B222EC-84BA-4F51-83A2-05173271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2DD4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1"/>
    <w:next w:val="2"/>
    <w:link w:val="10"/>
    <w:uiPriority w:val="9"/>
    <w:qFormat/>
    <w:rsid w:val="00247309"/>
    <w:pPr>
      <w:keepNext/>
      <w:keepLines/>
      <w:pageBreakBefore/>
      <w:spacing w:line="360" w:lineRule="auto"/>
      <w:ind w:firstLine="709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247309"/>
    <w:pPr>
      <w:keepNext/>
      <w:keepLines/>
      <w:widowControl/>
      <w:contextualSpacing w:val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247309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3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3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323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323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323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323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pple-converted-space">
    <w:name w:val="apple-converted-space"/>
    <w:basedOn w:val="a2"/>
    <w:rsid w:val="00247309"/>
  </w:style>
  <w:style w:type="paragraph" w:customStyle="1" w:styleId="Contents1">
    <w:name w:val="Contents 1"/>
    <w:basedOn w:val="a1"/>
    <w:rsid w:val="00247309"/>
    <w:pPr>
      <w:widowControl w:val="0"/>
      <w:suppressAutoHyphens/>
      <w:autoSpaceDN w:val="0"/>
      <w:spacing w:after="100"/>
    </w:pPr>
    <w:rPr>
      <w:rFonts w:ascii="Liberation Serif" w:eastAsia="MS Mincho" w:hAnsi="Liberation Serif"/>
      <w:kern w:val="3"/>
      <w:lang w:bidi="hi-IN"/>
    </w:rPr>
  </w:style>
  <w:style w:type="paragraph" w:customStyle="1" w:styleId="mg1">
    <w:name w:val="mg1"/>
    <w:basedOn w:val="a1"/>
    <w:rsid w:val="00247309"/>
    <w:pPr>
      <w:spacing w:before="100" w:beforeAutospacing="1" w:after="100" w:afterAutospacing="1"/>
    </w:pPr>
  </w:style>
  <w:style w:type="character" w:customStyle="1" w:styleId="selectable-text">
    <w:name w:val="selectable-text"/>
    <w:basedOn w:val="a2"/>
    <w:rsid w:val="00247309"/>
  </w:style>
  <w:style w:type="character" w:customStyle="1" w:styleId="selectable-text1">
    <w:name w:val="selectable-text1"/>
    <w:basedOn w:val="a2"/>
    <w:rsid w:val="00247309"/>
  </w:style>
  <w:style w:type="paragraph" w:customStyle="1" w:styleId="Standard">
    <w:name w:val="Standard"/>
    <w:rsid w:val="00247309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eastAsia="SimSun" w:cs="Lucida Sans"/>
      <w:kern w:val="3"/>
      <w:szCs w:val="24"/>
      <w:lang w:eastAsia="zh-CN" w:bidi="hi-IN"/>
    </w:rPr>
  </w:style>
  <w:style w:type="paragraph" w:styleId="a5">
    <w:name w:val="header"/>
    <w:basedOn w:val="a1"/>
    <w:link w:val="a6"/>
    <w:uiPriority w:val="99"/>
    <w:unhideWhenUsed/>
    <w:rsid w:val="0024730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247309"/>
    <w:rPr>
      <w:rFonts w:asciiTheme="minorHAnsi" w:hAnsiTheme="minorHAnsi" w:cstheme="minorBidi"/>
      <w:sz w:val="22"/>
      <w:szCs w:val="22"/>
    </w:rPr>
  </w:style>
  <w:style w:type="character" w:styleId="a7">
    <w:name w:val="Hyperlink"/>
    <w:basedOn w:val="a2"/>
    <w:uiPriority w:val="99"/>
    <w:unhideWhenUsed/>
    <w:rsid w:val="00247309"/>
    <w:rPr>
      <w:color w:val="467886" w:themeColor="hyperlink"/>
      <w:u w:val="single"/>
    </w:rPr>
  </w:style>
  <w:style w:type="paragraph" w:customStyle="1" w:styleId="2">
    <w:name w:val="Основной 2"/>
    <w:basedOn w:val="a1"/>
    <w:rsid w:val="00247309"/>
    <w:pPr>
      <w:widowControl w:val="0"/>
      <w:suppressAutoHyphens/>
      <w:autoSpaceDN w:val="0"/>
      <w:spacing w:line="360" w:lineRule="auto"/>
      <w:ind w:firstLine="709"/>
      <w:contextualSpacing/>
      <w:jc w:val="both"/>
    </w:pPr>
    <w:rPr>
      <w:rFonts w:eastAsia="SimSun" w:cs="Lucida Sans"/>
      <w:kern w:val="3"/>
      <w:lang w:eastAsia="zh-CN" w:bidi="hi-IN"/>
    </w:rPr>
  </w:style>
  <w:style w:type="paragraph" w:customStyle="1" w:styleId="a8">
    <w:name w:val="Дисциплина"/>
    <w:basedOn w:val="2"/>
    <w:qFormat/>
    <w:rsid w:val="00247309"/>
    <w:pPr>
      <w:spacing w:line="240" w:lineRule="auto"/>
      <w:ind w:firstLine="0"/>
      <w:contextualSpacing w:val="0"/>
      <w:jc w:val="center"/>
    </w:pPr>
    <w:rPr>
      <w:szCs w:val="28"/>
    </w:rPr>
  </w:style>
  <w:style w:type="paragraph" w:styleId="a9">
    <w:name w:val="Title"/>
    <w:basedOn w:val="a1"/>
    <w:next w:val="a1"/>
    <w:link w:val="aa"/>
    <w:uiPriority w:val="10"/>
    <w:qFormat/>
    <w:rsid w:val="002473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24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2"/>
    <w:link w:val="1"/>
    <w:uiPriority w:val="9"/>
    <w:rsid w:val="00247309"/>
    <w:rPr>
      <w:rFonts w:eastAsiaTheme="majorEastAsia" w:cstheme="majorBidi"/>
      <w:b/>
      <w:sz w:val="32"/>
      <w:szCs w:val="32"/>
    </w:rPr>
  </w:style>
  <w:style w:type="character" w:customStyle="1" w:styleId="21">
    <w:name w:val="Заголовок 2 Знак"/>
    <w:basedOn w:val="a2"/>
    <w:link w:val="20"/>
    <w:uiPriority w:val="9"/>
    <w:rsid w:val="00247309"/>
    <w:rPr>
      <w:rFonts w:eastAsiaTheme="majorEastAsia" w:cstheme="majorBidi"/>
      <w:b/>
      <w:kern w:val="3"/>
      <w:szCs w:val="26"/>
      <w:lang w:eastAsia="zh-CN" w:bidi="hi-IN"/>
    </w:rPr>
  </w:style>
  <w:style w:type="character" w:customStyle="1" w:styleId="30">
    <w:name w:val="Заголовок 3 Знак"/>
    <w:basedOn w:val="a2"/>
    <w:link w:val="3"/>
    <w:uiPriority w:val="9"/>
    <w:rsid w:val="00247309"/>
    <w:rPr>
      <w:rFonts w:eastAsiaTheme="majorEastAsia" w:cstheme="majorBidi"/>
      <w:b/>
      <w:color w:val="000000" w:themeColor="text1"/>
      <w:kern w:val="3"/>
      <w:sz w:val="24"/>
      <w:szCs w:val="24"/>
      <w:lang w:eastAsia="zh-CN" w:bidi="hi-IN"/>
    </w:rPr>
  </w:style>
  <w:style w:type="paragraph" w:styleId="ab">
    <w:name w:val="TOC Heading"/>
    <w:basedOn w:val="2"/>
    <w:next w:val="2"/>
    <w:uiPriority w:val="39"/>
    <w:unhideWhenUsed/>
    <w:qFormat/>
    <w:rsid w:val="00247309"/>
    <w:pPr>
      <w:spacing w:before="240"/>
      <w:ind w:firstLine="0"/>
      <w:jc w:val="center"/>
    </w:pPr>
    <w:rPr>
      <w:caps/>
      <w:lang w:eastAsia="ru-RU"/>
    </w:rPr>
  </w:style>
  <w:style w:type="paragraph" w:customStyle="1" w:styleId="ac">
    <w:name w:val="Заголовок приложений"/>
    <w:basedOn w:val="1"/>
    <w:next w:val="2"/>
    <w:qFormat/>
    <w:rsid w:val="00247309"/>
    <w:pPr>
      <w:keepNext w:val="0"/>
      <w:keepLines w:val="0"/>
      <w:pageBreakBefore w:val="0"/>
      <w:widowControl w:val="0"/>
      <w:ind w:firstLine="0"/>
      <w:jc w:val="center"/>
    </w:pPr>
  </w:style>
  <w:style w:type="character" w:styleId="ad">
    <w:name w:val="Placeholder Text"/>
    <w:basedOn w:val="a2"/>
    <w:uiPriority w:val="99"/>
    <w:semiHidden/>
    <w:rsid w:val="00247309"/>
    <w:rPr>
      <w:color w:val="808080"/>
    </w:rPr>
  </w:style>
  <w:style w:type="paragraph" w:customStyle="1" w:styleId="ae">
    <w:name w:val="Наименование таблицы"/>
    <w:basedOn w:val="2"/>
    <w:qFormat/>
    <w:rsid w:val="00247309"/>
    <w:pPr>
      <w:ind w:firstLine="0"/>
    </w:pPr>
  </w:style>
  <w:style w:type="character" w:customStyle="1" w:styleId="11">
    <w:name w:val="Неразрешенное упоминание1"/>
    <w:basedOn w:val="a2"/>
    <w:uiPriority w:val="99"/>
    <w:semiHidden/>
    <w:unhideWhenUsed/>
    <w:rsid w:val="00247309"/>
    <w:rPr>
      <w:color w:val="605E5C"/>
      <w:shd w:val="clear" w:color="auto" w:fill="E1DFDD"/>
    </w:rPr>
  </w:style>
  <w:style w:type="paragraph" w:styleId="af">
    <w:name w:val="footer"/>
    <w:basedOn w:val="a1"/>
    <w:link w:val="af0"/>
    <w:uiPriority w:val="99"/>
    <w:unhideWhenUsed/>
    <w:rsid w:val="00247309"/>
    <w:pPr>
      <w:tabs>
        <w:tab w:val="center" w:pos="4677"/>
        <w:tab w:val="right" w:pos="9355"/>
      </w:tabs>
      <w:jc w:val="center"/>
    </w:pPr>
  </w:style>
  <w:style w:type="character" w:customStyle="1" w:styleId="af0">
    <w:name w:val="Нижний колонтитул Знак"/>
    <w:basedOn w:val="a2"/>
    <w:link w:val="af"/>
    <w:uiPriority w:val="99"/>
    <w:rsid w:val="00247309"/>
    <w:rPr>
      <w:rFonts w:cstheme="minorBidi"/>
      <w:sz w:val="22"/>
      <w:szCs w:val="22"/>
    </w:rPr>
  </w:style>
  <w:style w:type="paragraph" w:styleId="12">
    <w:name w:val="toc 1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firstLine="0"/>
    </w:pPr>
  </w:style>
  <w:style w:type="paragraph" w:styleId="22">
    <w:name w:val="toc 2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247309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styleId="91">
    <w:name w:val="toc 9"/>
    <w:basedOn w:val="a1"/>
    <w:next w:val="a1"/>
    <w:autoRedefine/>
    <w:uiPriority w:val="39"/>
    <w:semiHidden/>
    <w:unhideWhenUsed/>
    <w:rsid w:val="00247309"/>
    <w:pPr>
      <w:spacing w:after="100"/>
      <w:ind w:left="1760"/>
    </w:pPr>
  </w:style>
  <w:style w:type="paragraph" w:customStyle="1" w:styleId="af1">
    <w:name w:val="Основной"/>
    <w:rsid w:val="00247309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paragraph" w:styleId="23">
    <w:name w:val="Body Text 2"/>
    <w:basedOn w:val="Standard"/>
    <w:link w:val="24"/>
    <w:rsid w:val="00247309"/>
    <w:pPr>
      <w:suppressAutoHyphens w:val="0"/>
    </w:pPr>
  </w:style>
  <w:style w:type="character" w:customStyle="1" w:styleId="24">
    <w:name w:val="Основной текст 2 Знак"/>
    <w:basedOn w:val="a2"/>
    <w:link w:val="23"/>
    <w:rsid w:val="00247309"/>
    <w:rPr>
      <w:rFonts w:eastAsia="SimSun" w:cs="Lucida Sans"/>
      <w:kern w:val="3"/>
      <w:szCs w:val="24"/>
      <w:lang w:eastAsia="zh-CN" w:bidi="hi-IN"/>
    </w:rPr>
  </w:style>
  <w:style w:type="paragraph" w:customStyle="1" w:styleId="af2">
    <w:name w:val="Программа"/>
    <w:basedOn w:val="2"/>
    <w:qFormat/>
    <w:rsid w:val="00247309"/>
    <w:pPr>
      <w:ind w:firstLine="0"/>
    </w:pPr>
    <w:rPr>
      <w:rFonts w:ascii="Courier New" w:hAnsi="Courier New"/>
      <w:lang w:val="en-US"/>
    </w:rPr>
  </w:style>
  <w:style w:type="character" w:styleId="af3">
    <w:name w:val="FollowedHyperlink"/>
    <w:basedOn w:val="a2"/>
    <w:uiPriority w:val="99"/>
    <w:semiHidden/>
    <w:unhideWhenUsed/>
    <w:rsid w:val="00247309"/>
    <w:rPr>
      <w:color w:val="96607D" w:themeColor="followedHyperlink"/>
      <w:u w:val="single"/>
    </w:rPr>
  </w:style>
  <w:style w:type="paragraph" w:customStyle="1" w:styleId="af4">
    <w:name w:val="Рисунок"/>
    <w:basedOn w:val="2"/>
    <w:qFormat/>
    <w:rsid w:val="00247309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table" w:styleId="af5">
    <w:name w:val="Table Grid"/>
    <w:basedOn w:val="a3"/>
    <w:uiPriority w:val="39"/>
    <w:rsid w:val="0024730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Стиль заголовка структорного элемента"/>
    <w:basedOn w:val="1"/>
    <w:next w:val="2"/>
    <w:qFormat/>
    <w:rsid w:val="00247309"/>
    <w:pPr>
      <w:ind w:firstLine="0"/>
      <w:jc w:val="center"/>
    </w:pPr>
  </w:style>
  <w:style w:type="paragraph" w:customStyle="1" w:styleId="a">
    <w:name w:val="Стиль нумерованного списка источников"/>
    <w:basedOn w:val="2"/>
    <w:qFormat/>
    <w:rsid w:val="00247309"/>
    <w:pPr>
      <w:numPr>
        <w:numId w:val="1"/>
      </w:numPr>
      <w:suppressAutoHyphens w:val="0"/>
    </w:pPr>
  </w:style>
  <w:style w:type="paragraph" w:customStyle="1" w:styleId="a0">
    <w:name w:val="Стиль списка перечислений"/>
    <w:basedOn w:val="2"/>
    <w:next w:val="2"/>
    <w:qFormat/>
    <w:rsid w:val="00247309"/>
    <w:pPr>
      <w:numPr>
        <w:numId w:val="2"/>
      </w:numPr>
      <w:suppressAutoHyphens w:val="0"/>
      <w:contextualSpacing w:val="0"/>
    </w:pPr>
  </w:style>
  <w:style w:type="paragraph" w:customStyle="1" w:styleId="af7">
    <w:name w:val="Тело таблицы (текст)"/>
    <w:basedOn w:val="2"/>
    <w:qFormat/>
    <w:rsid w:val="00247309"/>
    <w:pPr>
      <w:spacing w:line="240" w:lineRule="auto"/>
      <w:ind w:firstLine="0"/>
      <w:jc w:val="left"/>
    </w:pPr>
  </w:style>
  <w:style w:type="paragraph" w:customStyle="1" w:styleId="af8">
    <w:name w:val="Тело таблицы (цифры)"/>
    <w:basedOn w:val="af7"/>
    <w:qFormat/>
    <w:rsid w:val="00247309"/>
    <w:pPr>
      <w:jc w:val="right"/>
    </w:pPr>
  </w:style>
  <w:style w:type="paragraph" w:customStyle="1" w:styleId="af9">
    <w:name w:val="Тема научной работы"/>
    <w:basedOn w:val="2"/>
    <w:qFormat/>
    <w:rsid w:val="00247309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fa">
    <w:name w:val="Титульный лист: руководитель"/>
    <w:aliases w:val="исполнитель"/>
    <w:basedOn w:val="2"/>
    <w:qFormat/>
    <w:rsid w:val="00247309"/>
    <w:pPr>
      <w:spacing w:line="240" w:lineRule="auto"/>
      <w:ind w:firstLine="0"/>
    </w:pPr>
    <w:rPr>
      <w:rFonts w:cs="Times New Roman"/>
      <w:szCs w:val="28"/>
    </w:rPr>
  </w:style>
  <w:style w:type="paragraph" w:customStyle="1" w:styleId="afb">
    <w:name w:val="Формулы"/>
    <w:basedOn w:val="2"/>
    <w:next w:val="2"/>
    <w:qFormat/>
    <w:rsid w:val="00247309"/>
    <w:pPr>
      <w:jc w:val="right"/>
    </w:pPr>
    <w:rPr>
      <w:iCs/>
    </w:rPr>
  </w:style>
  <w:style w:type="paragraph" w:customStyle="1" w:styleId="afc">
    <w:name w:val="Шапка таблицы"/>
    <w:basedOn w:val="2"/>
    <w:next w:val="2"/>
    <w:qFormat/>
    <w:rsid w:val="00247309"/>
    <w:pPr>
      <w:ind w:firstLine="0"/>
      <w:jc w:val="center"/>
    </w:pPr>
  </w:style>
  <w:style w:type="character" w:customStyle="1" w:styleId="40">
    <w:name w:val="Заголовок 4 Знак"/>
    <w:basedOn w:val="a2"/>
    <w:link w:val="4"/>
    <w:uiPriority w:val="9"/>
    <w:semiHidden/>
    <w:rsid w:val="00A32328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50">
    <w:name w:val="Заголовок 5 Знак"/>
    <w:basedOn w:val="a2"/>
    <w:link w:val="5"/>
    <w:uiPriority w:val="9"/>
    <w:semiHidden/>
    <w:rsid w:val="00A32328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A32328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A32328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semiHidden/>
    <w:rsid w:val="00A32328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semiHidden/>
    <w:rsid w:val="00A32328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afd">
    <w:name w:val="Subtitle"/>
    <w:basedOn w:val="a1"/>
    <w:next w:val="a1"/>
    <w:link w:val="afe"/>
    <w:uiPriority w:val="11"/>
    <w:qFormat/>
    <w:rsid w:val="00A3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e">
    <w:name w:val="Подзаголовок Знак"/>
    <w:basedOn w:val="a2"/>
    <w:link w:val="afd"/>
    <w:uiPriority w:val="11"/>
    <w:rsid w:val="00A3232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5">
    <w:name w:val="Quote"/>
    <w:basedOn w:val="a1"/>
    <w:next w:val="a1"/>
    <w:link w:val="26"/>
    <w:uiPriority w:val="29"/>
    <w:qFormat/>
    <w:rsid w:val="00A3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2"/>
    <w:link w:val="25"/>
    <w:uiPriority w:val="29"/>
    <w:rsid w:val="00A32328"/>
    <w:rPr>
      <w:rFonts w:asciiTheme="minorHAnsi" w:hAnsiTheme="minorHAnsi" w:cstheme="minorBidi"/>
      <w:i/>
      <w:iCs/>
      <w:color w:val="404040" w:themeColor="text1" w:themeTint="BF"/>
      <w:sz w:val="22"/>
      <w:szCs w:val="22"/>
    </w:rPr>
  </w:style>
  <w:style w:type="paragraph" w:styleId="aff">
    <w:name w:val="List Paragraph"/>
    <w:basedOn w:val="a1"/>
    <w:uiPriority w:val="34"/>
    <w:qFormat/>
    <w:rsid w:val="00A32328"/>
    <w:pPr>
      <w:ind w:left="720"/>
      <w:contextualSpacing/>
    </w:pPr>
  </w:style>
  <w:style w:type="character" w:styleId="aff0">
    <w:name w:val="Intense Emphasis"/>
    <w:basedOn w:val="a2"/>
    <w:uiPriority w:val="21"/>
    <w:qFormat/>
    <w:rsid w:val="00A32328"/>
    <w:rPr>
      <w:i/>
      <w:iCs/>
      <w:color w:val="0F4761" w:themeColor="accent1" w:themeShade="BF"/>
    </w:rPr>
  </w:style>
  <w:style w:type="paragraph" w:styleId="aff1">
    <w:name w:val="Intense Quote"/>
    <w:basedOn w:val="a1"/>
    <w:next w:val="a1"/>
    <w:link w:val="aff2"/>
    <w:uiPriority w:val="30"/>
    <w:qFormat/>
    <w:rsid w:val="00A3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2">
    <w:name w:val="Выделенная цитата Знак"/>
    <w:basedOn w:val="a2"/>
    <w:link w:val="aff1"/>
    <w:uiPriority w:val="30"/>
    <w:rsid w:val="00A32328"/>
    <w:rPr>
      <w:rFonts w:asciiTheme="minorHAnsi" w:hAnsiTheme="minorHAnsi" w:cstheme="minorBidi"/>
      <w:i/>
      <w:iCs/>
      <w:color w:val="0F4761" w:themeColor="accent1" w:themeShade="BF"/>
      <w:sz w:val="22"/>
      <w:szCs w:val="22"/>
    </w:rPr>
  </w:style>
  <w:style w:type="character" w:styleId="aff3">
    <w:name w:val="Intense Reference"/>
    <w:basedOn w:val="a2"/>
    <w:uiPriority w:val="32"/>
    <w:qFormat/>
    <w:rsid w:val="00A32328"/>
    <w:rPr>
      <w:b/>
      <w:bCs/>
      <w:smallCaps/>
      <w:color w:val="0F4761" w:themeColor="accent1" w:themeShade="BF"/>
      <w:spacing w:val="5"/>
    </w:rPr>
  </w:style>
  <w:style w:type="character" w:styleId="aff4">
    <w:name w:val="Unresolved Mention"/>
    <w:basedOn w:val="a2"/>
    <w:uiPriority w:val="99"/>
    <w:semiHidden/>
    <w:unhideWhenUsed/>
    <w:rsid w:val="00553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IP_server:5000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Проскуряков</dc:creator>
  <cp:keywords/>
  <dc:description/>
  <cp:lastModifiedBy>Сергей Проскуряков</cp:lastModifiedBy>
  <cp:revision>34</cp:revision>
  <dcterms:created xsi:type="dcterms:W3CDTF">2026-04-04T03:59:00Z</dcterms:created>
  <dcterms:modified xsi:type="dcterms:W3CDTF">2026-04-08T08:21:00Z</dcterms:modified>
</cp:coreProperties>
</file>