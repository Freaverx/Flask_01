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CA8C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14:paraId="5D0D3CEA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5FE6D81D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35FDBB16" w14:textId="77777777" w:rsidR="00A32328" w:rsidRPr="00F01A9F" w:rsidRDefault="00A32328" w:rsidP="00A32328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14:paraId="61FEF9B5" w14:textId="77777777" w:rsidR="00A32328" w:rsidRPr="00F01A9F" w:rsidRDefault="00A32328" w:rsidP="00A32328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14:paraId="0DBE6FDF" w14:textId="77777777" w:rsidR="00A32328" w:rsidRDefault="00A32328" w:rsidP="00A32328">
      <w:pPr>
        <w:jc w:val="center"/>
        <w:rPr>
          <w:sz w:val="22"/>
          <w:szCs w:val="22"/>
        </w:rPr>
      </w:pPr>
    </w:p>
    <w:p w14:paraId="5DD66CB1" w14:textId="77777777" w:rsidR="00A32328" w:rsidRDefault="00A32328" w:rsidP="00A32328">
      <w:pPr>
        <w:jc w:val="center"/>
        <w:rPr>
          <w:sz w:val="22"/>
          <w:szCs w:val="22"/>
        </w:rPr>
      </w:pPr>
    </w:p>
    <w:p w14:paraId="0614A25D" w14:textId="77777777" w:rsidR="00A32328" w:rsidRDefault="00A32328" w:rsidP="00A32328">
      <w:pPr>
        <w:jc w:val="center"/>
        <w:rPr>
          <w:sz w:val="22"/>
          <w:szCs w:val="22"/>
        </w:rPr>
      </w:pPr>
    </w:p>
    <w:p w14:paraId="60A57804" w14:textId="77777777" w:rsidR="00A32328" w:rsidRDefault="00A32328" w:rsidP="00A32328">
      <w:pPr>
        <w:jc w:val="center"/>
        <w:rPr>
          <w:sz w:val="22"/>
          <w:szCs w:val="22"/>
        </w:rPr>
      </w:pPr>
    </w:p>
    <w:p w14:paraId="46FA0E10" w14:textId="77777777" w:rsidR="00A32328" w:rsidRDefault="00A32328" w:rsidP="00A32328">
      <w:pPr>
        <w:jc w:val="center"/>
        <w:rPr>
          <w:sz w:val="22"/>
          <w:szCs w:val="22"/>
        </w:rPr>
      </w:pPr>
    </w:p>
    <w:p w14:paraId="01FA6923" w14:textId="77777777" w:rsidR="00A32328" w:rsidRDefault="00A32328" w:rsidP="00A32328">
      <w:pPr>
        <w:jc w:val="center"/>
        <w:rPr>
          <w:sz w:val="22"/>
          <w:szCs w:val="22"/>
        </w:rPr>
      </w:pPr>
    </w:p>
    <w:p w14:paraId="7EA017B6" w14:textId="77777777" w:rsidR="00A32328" w:rsidRDefault="00A32328" w:rsidP="00A32328">
      <w:pPr>
        <w:jc w:val="center"/>
        <w:rPr>
          <w:sz w:val="22"/>
          <w:szCs w:val="22"/>
        </w:rPr>
      </w:pPr>
    </w:p>
    <w:p w14:paraId="5EBAA391" w14:textId="77777777" w:rsidR="00A32328" w:rsidRDefault="00A32328" w:rsidP="00A32328">
      <w:pPr>
        <w:jc w:val="center"/>
        <w:rPr>
          <w:sz w:val="22"/>
          <w:szCs w:val="22"/>
        </w:rPr>
      </w:pPr>
    </w:p>
    <w:p w14:paraId="3921EB96" w14:textId="77777777" w:rsidR="00A32328" w:rsidRDefault="00A32328" w:rsidP="00A32328">
      <w:pPr>
        <w:jc w:val="center"/>
        <w:rPr>
          <w:sz w:val="22"/>
          <w:szCs w:val="22"/>
        </w:rPr>
      </w:pPr>
    </w:p>
    <w:p w14:paraId="6557A146" w14:textId="77777777" w:rsidR="00A32328" w:rsidRDefault="00A32328" w:rsidP="00A32328">
      <w:pPr>
        <w:jc w:val="center"/>
        <w:rPr>
          <w:sz w:val="22"/>
          <w:szCs w:val="22"/>
        </w:rPr>
      </w:pPr>
    </w:p>
    <w:p w14:paraId="6DD2D4B7" w14:textId="5EC96500" w:rsidR="00A32328" w:rsidRPr="00BD7A30" w:rsidRDefault="00BD7A30" w:rsidP="00A323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14:paraId="4C376BF6" w14:textId="1EA99507" w:rsidR="00A32328" w:rsidRDefault="00A32328" w:rsidP="00A32328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 w:rsidR="00BD7A30">
        <w:rPr>
          <w:sz w:val="28"/>
          <w:szCs w:val="28"/>
        </w:rPr>
        <w:t>практической работе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</w:t>
      </w:r>
      <w:r w:rsidR="00BD7A30">
        <w:rPr>
          <w:sz w:val="28"/>
          <w:szCs w:val="28"/>
        </w:rPr>
        <w:t>1</w:t>
      </w:r>
    </w:p>
    <w:p w14:paraId="0535A366" w14:textId="77777777" w:rsidR="00A32328" w:rsidRDefault="00A32328" w:rsidP="00A32328">
      <w:pPr>
        <w:jc w:val="center"/>
        <w:rPr>
          <w:sz w:val="28"/>
          <w:szCs w:val="28"/>
        </w:rPr>
      </w:pPr>
    </w:p>
    <w:p w14:paraId="67C06A3E" w14:textId="77777777" w:rsidR="00A32328" w:rsidRDefault="00A32328" w:rsidP="00A32328">
      <w:pPr>
        <w:jc w:val="center"/>
        <w:rPr>
          <w:sz w:val="28"/>
          <w:szCs w:val="28"/>
        </w:rPr>
      </w:pPr>
    </w:p>
    <w:p w14:paraId="6F1FDB88" w14:textId="77777777" w:rsidR="00BD7A30" w:rsidRDefault="00BD7A30" w:rsidP="00A32328">
      <w:pPr>
        <w:jc w:val="center"/>
        <w:rPr>
          <w:sz w:val="28"/>
          <w:szCs w:val="28"/>
        </w:rPr>
      </w:pPr>
    </w:p>
    <w:p w14:paraId="5BB8B665" w14:textId="77777777" w:rsidR="00A32328" w:rsidRDefault="00A32328" w:rsidP="00A32328">
      <w:pPr>
        <w:jc w:val="center"/>
        <w:rPr>
          <w:sz w:val="28"/>
          <w:szCs w:val="28"/>
        </w:rPr>
      </w:pPr>
    </w:p>
    <w:p w14:paraId="583A33C8" w14:textId="77777777" w:rsidR="00A32328" w:rsidRDefault="00A32328" w:rsidP="00A32328">
      <w:pPr>
        <w:jc w:val="center"/>
        <w:rPr>
          <w:sz w:val="28"/>
          <w:szCs w:val="28"/>
        </w:rPr>
      </w:pPr>
    </w:p>
    <w:p w14:paraId="4BE1597F" w14:textId="77777777" w:rsidR="00A32328" w:rsidRDefault="00A32328" w:rsidP="00A32328">
      <w:pPr>
        <w:jc w:val="center"/>
        <w:rPr>
          <w:sz w:val="28"/>
          <w:szCs w:val="28"/>
        </w:rPr>
      </w:pPr>
    </w:p>
    <w:p w14:paraId="1F332ED0" w14:textId="77777777" w:rsidR="00A32328" w:rsidRDefault="00A32328" w:rsidP="00A32328">
      <w:pPr>
        <w:jc w:val="center"/>
        <w:rPr>
          <w:sz w:val="28"/>
          <w:szCs w:val="28"/>
        </w:rPr>
      </w:pPr>
    </w:p>
    <w:p w14:paraId="09979498" w14:textId="77777777" w:rsidR="00A32328" w:rsidRDefault="00A32328" w:rsidP="00A32328">
      <w:pPr>
        <w:jc w:val="center"/>
        <w:rPr>
          <w:sz w:val="28"/>
          <w:szCs w:val="28"/>
        </w:rPr>
      </w:pPr>
    </w:p>
    <w:p w14:paraId="172C3315" w14:textId="77777777" w:rsidR="00A32328" w:rsidRDefault="00A32328" w:rsidP="00A32328">
      <w:pPr>
        <w:jc w:val="center"/>
        <w:rPr>
          <w:sz w:val="28"/>
          <w:szCs w:val="28"/>
        </w:rPr>
      </w:pPr>
    </w:p>
    <w:p w14:paraId="15B07862" w14:textId="77777777" w:rsidR="00A32328" w:rsidRDefault="00A32328" w:rsidP="00A32328">
      <w:pPr>
        <w:jc w:val="center"/>
        <w:rPr>
          <w:sz w:val="28"/>
          <w:szCs w:val="28"/>
        </w:rPr>
      </w:pPr>
    </w:p>
    <w:p w14:paraId="2E071395" w14:textId="77777777" w:rsidR="00A32328" w:rsidRDefault="00A32328" w:rsidP="00A32328">
      <w:pPr>
        <w:jc w:val="center"/>
        <w:rPr>
          <w:sz w:val="28"/>
          <w:szCs w:val="28"/>
        </w:rPr>
      </w:pPr>
    </w:p>
    <w:p w14:paraId="6086F5A5" w14:textId="77777777" w:rsidR="00A32328" w:rsidRDefault="00A32328" w:rsidP="00A32328">
      <w:pPr>
        <w:jc w:val="center"/>
        <w:rPr>
          <w:sz w:val="28"/>
          <w:szCs w:val="28"/>
        </w:rPr>
      </w:pPr>
    </w:p>
    <w:p w14:paraId="348AB5D3" w14:textId="77777777" w:rsidR="00A32328" w:rsidRDefault="00A32328" w:rsidP="00A32328">
      <w:pPr>
        <w:jc w:val="center"/>
        <w:rPr>
          <w:sz w:val="28"/>
          <w:szCs w:val="28"/>
        </w:rPr>
      </w:pPr>
    </w:p>
    <w:p w14:paraId="486E354C" w14:textId="77777777" w:rsidR="00A32328" w:rsidRDefault="00A32328" w:rsidP="00A32328">
      <w:pPr>
        <w:jc w:val="center"/>
        <w:rPr>
          <w:sz w:val="28"/>
          <w:szCs w:val="28"/>
        </w:rPr>
      </w:pPr>
    </w:p>
    <w:p w14:paraId="46FF6FB0" w14:textId="77777777" w:rsidR="00A32328" w:rsidRPr="00C430DD" w:rsidRDefault="00A32328" w:rsidP="00A32328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Проскуряков</w:t>
      </w:r>
      <w:r w:rsidRPr="00A63F6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A63F6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A63F66">
        <w:rPr>
          <w:sz w:val="28"/>
          <w:szCs w:val="28"/>
        </w:rPr>
        <w:t>.</w:t>
      </w:r>
    </w:p>
    <w:p w14:paraId="506C8CED" w14:textId="1C835321" w:rsidR="00A32328" w:rsidRDefault="00A32328" w:rsidP="00A32328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B0AA9">
        <w:rPr>
          <w:sz w:val="28"/>
          <w:szCs w:val="28"/>
        </w:rPr>
        <w:t>Бутаков</w:t>
      </w:r>
      <w:r>
        <w:rPr>
          <w:sz w:val="28"/>
          <w:szCs w:val="28"/>
        </w:rPr>
        <w:t xml:space="preserve"> </w:t>
      </w:r>
      <w:r w:rsidR="00FB0AA9">
        <w:rPr>
          <w:sz w:val="28"/>
          <w:szCs w:val="28"/>
        </w:rPr>
        <w:t>Р</w:t>
      </w:r>
      <w:r>
        <w:rPr>
          <w:sz w:val="28"/>
          <w:szCs w:val="28"/>
        </w:rPr>
        <w:t>.</w:t>
      </w:r>
      <w:r w:rsidR="00FB0AA9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6F673FB4" w14:textId="77777777" w:rsidR="00A32328" w:rsidRDefault="00A32328" w:rsidP="00A32328">
      <w:pPr>
        <w:rPr>
          <w:sz w:val="28"/>
          <w:szCs w:val="28"/>
        </w:rPr>
      </w:pPr>
    </w:p>
    <w:p w14:paraId="6703D3E6" w14:textId="77777777" w:rsidR="00A32328" w:rsidRDefault="00A32328" w:rsidP="00A32328">
      <w:pPr>
        <w:rPr>
          <w:sz w:val="28"/>
          <w:szCs w:val="28"/>
        </w:rPr>
      </w:pPr>
    </w:p>
    <w:p w14:paraId="18E513F8" w14:textId="77777777" w:rsidR="00A32328" w:rsidRDefault="00A32328" w:rsidP="00A32328">
      <w:pPr>
        <w:rPr>
          <w:sz w:val="28"/>
          <w:szCs w:val="28"/>
        </w:rPr>
      </w:pPr>
    </w:p>
    <w:p w14:paraId="273BDCC6" w14:textId="77777777" w:rsidR="00A32328" w:rsidRDefault="00A32328" w:rsidP="00A32328">
      <w:pPr>
        <w:rPr>
          <w:sz w:val="28"/>
          <w:szCs w:val="28"/>
        </w:rPr>
      </w:pPr>
    </w:p>
    <w:p w14:paraId="3E915CF0" w14:textId="77777777" w:rsidR="00A32328" w:rsidRDefault="00A32328" w:rsidP="00A32328">
      <w:pPr>
        <w:rPr>
          <w:sz w:val="28"/>
          <w:szCs w:val="28"/>
        </w:rPr>
      </w:pPr>
    </w:p>
    <w:p w14:paraId="69A74830" w14:textId="77777777" w:rsidR="00A32328" w:rsidRDefault="00A32328" w:rsidP="00A32328">
      <w:pPr>
        <w:rPr>
          <w:sz w:val="28"/>
          <w:szCs w:val="28"/>
        </w:rPr>
      </w:pPr>
    </w:p>
    <w:p w14:paraId="518953F2" w14:textId="77777777" w:rsidR="00A32328" w:rsidRDefault="00A32328" w:rsidP="00A32328">
      <w:pPr>
        <w:rPr>
          <w:sz w:val="28"/>
          <w:szCs w:val="28"/>
        </w:rPr>
      </w:pPr>
    </w:p>
    <w:p w14:paraId="1C664415" w14:textId="77777777" w:rsidR="00A32328" w:rsidRDefault="00A32328" w:rsidP="00A32328">
      <w:pPr>
        <w:rPr>
          <w:sz w:val="28"/>
          <w:szCs w:val="28"/>
        </w:rPr>
      </w:pPr>
    </w:p>
    <w:p w14:paraId="1A4E92F4" w14:textId="77777777" w:rsidR="00A32328" w:rsidRDefault="00A32328" w:rsidP="00A32328">
      <w:pPr>
        <w:rPr>
          <w:sz w:val="28"/>
          <w:szCs w:val="28"/>
        </w:rPr>
      </w:pPr>
    </w:p>
    <w:p w14:paraId="53684C64" w14:textId="77777777" w:rsidR="00A32328" w:rsidRDefault="00A32328" w:rsidP="00A32328">
      <w:pPr>
        <w:rPr>
          <w:sz w:val="28"/>
          <w:szCs w:val="28"/>
        </w:rPr>
      </w:pPr>
    </w:p>
    <w:p w14:paraId="6347898B" w14:textId="77777777" w:rsidR="00A32328" w:rsidRDefault="00A32328" w:rsidP="00A32328">
      <w:pPr>
        <w:rPr>
          <w:sz w:val="28"/>
          <w:szCs w:val="28"/>
        </w:rPr>
      </w:pPr>
    </w:p>
    <w:p w14:paraId="4A7484F1" w14:textId="77777777" w:rsidR="00A32328" w:rsidRDefault="00A32328" w:rsidP="00A32328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0A4D259D" w14:textId="77777777" w:rsidR="00E626A1" w:rsidRDefault="00E626A1"/>
    <w:p w14:paraId="281ACA15" w14:textId="77777777" w:rsidR="00A32328" w:rsidRDefault="00A32328"/>
    <w:p w14:paraId="44AC070C" w14:textId="77777777" w:rsidR="00A32328" w:rsidRDefault="00A32328"/>
    <w:p w14:paraId="4404A3A5" w14:textId="7B567B11" w:rsidR="00A32328" w:rsidRPr="00357EAA" w:rsidRDefault="00A32328">
      <w:pPr>
        <w:rPr>
          <w:sz w:val="28"/>
          <w:szCs w:val="28"/>
        </w:rPr>
      </w:pPr>
      <w:r w:rsidRPr="00357EAA">
        <w:rPr>
          <w:sz w:val="28"/>
          <w:szCs w:val="28"/>
        </w:rPr>
        <w:lastRenderedPageBreak/>
        <w:t>Цель работы</w:t>
      </w:r>
    </w:p>
    <w:p w14:paraId="4B5E4401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Установка и настройка виртуальной среды разработки на базе Ubuntu Linux Desktop (22.04), создание и запуск простого веб-приложения с использованием Python и фреймворка Flask.</w:t>
      </w:r>
    </w:p>
    <w:p w14:paraId="7A63AE81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5D2A8A64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В качестве пользователя системы должна быть фамилия студента.</w:t>
      </w:r>
    </w:p>
    <w:p w14:paraId="440BFE29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1B2250F3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В отчете необходимо сделать скриншоты:</w:t>
      </w:r>
    </w:p>
    <w:p w14:paraId="0E883CE4" w14:textId="1E56F025" w:rsidR="00587D58" w:rsidRPr="00357EAA" w:rsidRDefault="00587D58" w:rsidP="00ED343A">
      <w:pPr>
        <w:pStyle w:val="aff"/>
        <w:numPr>
          <w:ilvl w:val="0"/>
          <w:numId w:val="9"/>
        </w:numPr>
        <w:rPr>
          <w:sz w:val="28"/>
          <w:szCs w:val="28"/>
        </w:rPr>
      </w:pPr>
      <w:r w:rsidRPr="00357EAA">
        <w:rPr>
          <w:sz w:val="28"/>
          <w:szCs w:val="28"/>
        </w:rPr>
        <w:t>update &amp; upgrade</w:t>
      </w:r>
    </w:p>
    <w:p w14:paraId="1B94BCAA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Обновление списка репозиториев Ubuntu с использованием sudo-привилегий</w:t>
      </w:r>
    </w:p>
    <w:p w14:paraId="34168453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Запуск обновления системных пакетов в Ubuntu с отображением списка обновляемых компонентов.</w:t>
      </w:r>
    </w:p>
    <w:p w14:paraId="5EDF3154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337440CD" w14:textId="48D29519" w:rsidR="00587D58" w:rsidRPr="00357EAA" w:rsidRDefault="00587D58" w:rsidP="00ED343A">
      <w:pPr>
        <w:pStyle w:val="aff"/>
        <w:numPr>
          <w:ilvl w:val="0"/>
          <w:numId w:val="9"/>
        </w:numPr>
        <w:rPr>
          <w:sz w:val="28"/>
          <w:szCs w:val="28"/>
        </w:rPr>
      </w:pPr>
      <w:r w:rsidRPr="00357EAA">
        <w:rPr>
          <w:sz w:val="28"/>
          <w:szCs w:val="28"/>
        </w:rPr>
        <w:t>date +"%Y-%m-%d"</w:t>
      </w:r>
    </w:p>
    <w:p w14:paraId="0DE6D7C9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Вывод текущей даты в формате ГОД-МЕСЯЦ-ДЕНЬ через команду date.</w:t>
      </w:r>
    </w:p>
    <w:p w14:paraId="6BF0EF4B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1518EFB5" w14:textId="409B14A3" w:rsidR="00587D58" w:rsidRPr="00357EAA" w:rsidRDefault="00587D58" w:rsidP="00ED343A">
      <w:pPr>
        <w:pStyle w:val="aff"/>
        <w:numPr>
          <w:ilvl w:val="0"/>
          <w:numId w:val="9"/>
        </w:numPr>
        <w:rPr>
          <w:sz w:val="28"/>
          <w:szCs w:val="28"/>
        </w:rPr>
      </w:pPr>
      <w:r w:rsidRPr="00357EAA">
        <w:rPr>
          <w:sz w:val="28"/>
          <w:szCs w:val="28"/>
        </w:rPr>
        <w:t>nano ls -la /etc</w:t>
      </w:r>
    </w:p>
    <w:p w14:paraId="78B0B61C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Перенаправление вывода команды ls -la /etc в файл out.txt и просмотр его содержимого.</w:t>
      </w:r>
    </w:p>
    <w:p w14:paraId="2E475BB1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0295512C" w14:textId="7316532A" w:rsidR="00587D58" w:rsidRPr="00357EAA" w:rsidRDefault="00587D58" w:rsidP="00ED343A">
      <w:pPr>
        <w:pStyle w:val="aff"/>
        <w:numPr>
          <w:ilvl w:val="0"/>
          <w:numId w:val="9"/>
        </w:numPr>
        <w:rPr>
          <w:sz w:val="28"/>
          <w:szCs w:val="28"/>
        </w:rPr>
      </w:pPr>
      <w:r w:rsidRPr="00357EAA">
        <w:rPr>
          <w:sz w:val="28"/>
          <w:szCs w:val="28"/>
        </w:rPr>
        <w:t>apt moo</w:t>
      </w:r>
    </w:p>
    <w:p w14:paraId="3557BD7B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Вывод ASCII-арта через команду apt moo.</w:t>
      </w:r>
    </w:p>
    <w:p w14:paraId="020CEFE1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455B4D33" w14:textId="2EB6CFD4" w:rsidR="00587D58" w:rsidRPr="00357EAA" w:rsidRDefault="00587D58" w:rsidP="00ED343A">
      <w:pPr>
        <w:pStyle w:val="aff"/>
        <w:numPr>
          <w:ilvl w:val="0"/>
          <w:numId w:val="9"/>
        </w:numPr>
        <w:rPr>
          <w:sz w:val="28"/>
          <w:szCs w:val="28"/>
          <w:lang w:val="en-US"/>
        </w:rPr>
      </w:pPr>
      <w:r w:rsidRPr="00357EAA">
        <w:rPr>
          <w:sz w:val="28"/>
          <w:szCs w:val="28"/>
          <w:lang w:val="en-US"/>
        </w:rPr>
        <w:t>pip install flask requests  (venv)</w:t>
      </w:r>
    </w:p>
    <w:p w14:paraId="5AAD7BCA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Создание виртуального окружения Python и установка фреймворка Flask с зависимостями.</w:t>
      </w:r>
    </w:p>
    <w:p w14:paraId="4C72D231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Установка библиотеки requests и её зависимостей в виртуальное окружение Python.</w:t>
      </w:r>
    </w:p>
    <w:p w14:paraId="6BF68B86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6C5378D5" w14:textId="77777777" w:rsidR="00587D58" w:rsidRPr="00587D58" w:rsidRDefault="00587D58" w:rsidP="00587D58">
      <w:pPr>
        <w:ind w:firstLine="709"/>
        <w:rPr>
          <w:sz w:val="28"/>
          <w:szCs w:val="28"/>
        </w:rPr>
      </w:pPr>
    </w:p>
    <w:p w14:paraId="594F659C" w14:textId="0B5BEBF8" w:rsidR="00587D58" w:rsidRPr="00357EAA" w:rsidRDefault="00587D58" w:rsidP="00ED343A">
      <w:pPr>
        <w:pStyle w:val="aff"/>
        <w:numPr>
          <w:ilvl w:val="0"/>
          <w:numId w:val="9"/>
        </w:numPr>
        <w:rPr>
          <w:sz w:val="28"/>
          <w:szCs w:val="28"/>
        </w:rPr>
      </w:pPr>
      <w:r w:rsidRPr="00357EAA">
        <w:rPr>
          <w:sz w:val="28"/>
          <w:szCs w:val="28"/>
        </w:rPr>
        <w:t>Hello world, теримнал, код</w:t>
      </w:r>
    </w:p>
    <w:p w14:paraId="55F9F09B" w14:textId="77777777" w:rsidR="00587D58" w:rsidRPr="00587D58" w:rsidRDefault="00587D58" w:rsidP="00587D58">
      <w:pPr>
        <w:ind w:firstLine="709"/>
        <w:rPr>
          <w:sz w:val="28"/>
          <w:szCs w:val="28"/>
        </w:rPr>
      </w:pPr>
      <w:r w:rsidRPr="00587D58">
        <w:rPr>
          <w:sz w:val="28"/>
          <w:szCs w:val="28"/>
        </w:rPr>
        <w:t>- Создание простого веб-приложения на Flask с маршрутом, возвращающим HTML-страницу.</w:t>
      </w:r>
    </w:p>
    <w:p w14:paraId="15EEED32" w14:textId="70904977" w:rsidR="00D40AB3" w:rsidRPr="00357EAA" w:rsidRDefault="00587D58" w:rsidP="00587D58">
      <w:pPr>
        <w:ind w:firstLine="709"/>
        <w:rPr>
          <w:sz w:val="28"/>
          <w:szCs w:val="28"/>
        </w:rPr>
      </w:pPr>
      <w:r w:rsidRPr="00357EAA">
        <w:rPr>
          <w:sz w:val="28"/>
          <w:szCs w:val="28"/>
        </w:rPr>
        <w:t>- Запуск и отображение веб-приложения Flask с сообщением "Hello world!" в браузере.</w:t>
      </w:r>
    </w:p>
    <w:p w14:paraId="649C815B" w14:textId="77777777" w:rsidR="00D40AB3" w:rsidRDefault="00D40AB3" w:rsidP="00A32328">
      <w:pPr>
        <w:ind w:firstLine="709"/>
      </w:pPr>
    </w:p>
    <w:p w14:paraId="2E489C37" w14:textId="77777777" w:rsidR="00D40AB3" w:rsidRDefault="00D40AB3" w:rsidP="00A32328">
      <w:pPr>
        <w:ind w:firstLine="709"/>
      </w:pPr>
    </w:p>
    <w:p w14:paraId="52072E0C" w14:textId="77777777" w:rsidR="00D40AB3" w:rsidRDefault="00D40AB3" w:rsidP="00A32328">
      <w:pPr>
        <w:ind w:firstLine="709"/>
        <w:rPr>
          <w:lang w:val="en-US"/>
        </w:rPr>
      </w:pPr>
    </w:p>
    <w:p w14:paraId="4DA52162" w14:textId="77777777" w:rsidR="00557B66" w:rsidRDefault="00557B66" w:rsidP="00A32328">
      <w:pPr>
        <w:ind w:firstLine="709"/>
        <w:rPr>
          <w:lang w:val="en-US"/>
        </w:rPr>
      </w:pPr>
    </w:p>
    <w:p w14:paraId="0B1C1BD8" w14:textId="77777777" w:rsidR="00557B66" w:rsidRDefault="00557B66" w:rsidP="00A32328">
      <w:pPr>
        <w:ind w:firstLine="709"/>
        <w:rPr>
          <w:lang w:val="en-US"/>
        </w:rPr>
      </w:pPr>
    </w:p>
    <w:p w14:paraId="4AD6E169" w14:textId="77777777" w:rsidR="00557B66" w:rsidRDefault="00557B66" w:rsidP="00A32328">
      <w:pPr>
        <w:ind w:firstLine="709"/>
        <w:rPr>
          <w:lang w:val="en-US"/>
        </w:rPr>
      </w:pPr>
    </w:p>
    <w:p w14:paraId="79D98FF4" w14:textId="77777777" w:rsidR="00557B66" w:rsidRDefault="00557B66" w:rsidP="00A32328">
      <w:pPr>
        <w:ind w:firstLine="709"/>
        <w:rPr>
          <w:lang w:val="en-US"/>
        </w:rPr>
      </w:pPr>
    </w:p>
    <w:p w14:paraId="2325E91D" w14:textId="77777777" w:rsidR="00557B66" w:rsidRDefault="00557B66" w:rsidP="00D63583">
      <w:pPr>
        <w:rPr>
          <w:lang w:val="en-US"/>
        </w:rPr>
      </w:pPr>
    </w:p>
    <w:p w14:paraId="1FCE9CD4" w14:textId="77777777" w:rsidR="00D63583" w:rsidRPr="00557B66" w:rsidRDefault="00D63583" w:rsidP="00D63583">
      <w:pPr>
        <w:rPr>
          <w:lang w:val="en-US"/>
        </w:rPr>
      </w:pPr>
    </w:p>
    <w:p w14:paraId="260AE67B" w14:textId="165D438B" w:rsidR="00D40AB3" w:rsidRDefault="00D40AB3" w:rsidP="00A32328">
      <w:pPr>
        <w:ind w:firstLine="709"/>
        <w:rPr>
          <w:sz w:val="28"/>
          <w:szCs w:val="28"/>
        </w:rPr>
      </w:pPr>
      <w:r w:rsidRPr="00D40AB3">
        <w:rPr>
          <w:sz w:val="28"/>
          <w:szCs w:val="28"/>
        </w:rPr>
        <w:lastRenderedPageBreak/>
        <w:t>Ход работы</w:t>
      </w:r>
    </w:p>
    <w:p w14:paraId="59AD0A83" w14:textId="77777777" w:rsidR="00D40AB3" w:rsidRDefault="00D40AB3" w:rsidP="00A32328">
      <w:pPr>
        <w:ind w:firstLine="709"/>
        <w:rPr>
          <w:sz w:val="28"/>
          <w:szCs w:val="28"/>
        </w:rPr>
      </w:pPr>
    </w:p>
    <w:p w14:paraId="5DB38AF5" w14:textId="26B93FD8" w:rsidR="00557B66" w:rsidRPr="009A036B" w:rsidRDefault="00557B66" w:rsidP="009A036B">
      <w:pPr>
        <w:pStyle w:val="aff"/>
        <w:numPr>
          <w:ilvl w:val="0"/>
          <w:numId w:val="6"/>
        </w:numPr>
        <w:rPr>
          <w:sz w:val="28"/>
          <w:szCs w:val="28"/>
        </w:rPr>
      </w:pPr>
      <w:r w:rsidRPr="009A036B">
        <w:rPr>
          <w:sz w:val="28"/>
          <w:szCs w:val="28"/>
          <w:lang w:val="en-US"/>
        </w:rPr>
        <w:t>update</w:t>
      </w:r>
      <w:r w:rsidRPr="009A036B">
        <w:rPr>
          <w:sz w:val="28"/>
          <w:szCs w:val="28"/>
        </w:rPr>
        <w:t xml:space="preserve"> &amp; </w:t>
      </w:r>
      <w:r w:rsidRPr="009A036B">
        <w:rPr>
          <w:sz w:val="28"/>
          <w:szCs w:val="28"/>
          <w:lang w:val="en-US"/>
        </w:rPr>
        <w:t>upgrade</w:t>
      </w:r>
    </w:p>
    <w:p w14:paraId="4BE6B7DD" w14:textId="77777777" w:rsidR="00557B66" w:rsidRPr="00557B66" w:rsidRDefault="00557B66" w:rsidP="009A036B">
      <w:pPr>
        <w:ind w:firstLine="709"/>
        <w:rPr>
          <w:sz w:val="28"/>
          <w:szCs w:val="28"/>
        </w:rPr>
      </w:pPr>
      <w:r w:rsidRPr="00557B66">
        <w:rPr>
          <w:sz w:val="28"/>
          <w:szCs w:val="28"/>
        </w:rPr>
        <w:t xml:space="preserve">- Обновление списка репозиториев </w:t>
      </w:r>
      <w:r w:rsidRPr="00557B66">
        <w:rPr>
          <w:sz w:val="28"/>
          <w:szCs w:val="28"/>
          <w:lang w:val="en-US"/>
        </w:rPr>
        <w:t>Ubuntu</w:t>
      </w:r>
      <w:r w:rsidRPr="00557B66">
        <w:rPr>
          <w:sz w:val="28"/>
          <w:szCs w:val="28"/>
        </w:rPr>
        <w:t xml:space="preserve"> с использованием </w:t>
      </w:r>
      <w:r w:rsidRPr="00557B66">
        <w:rPr>
          <w:sz w:val="28"/>
          <w:szCs w:val="28"/>
          <w:lang w:val="en-US"/>
        </w:rPr>
        <w:t>sudo</w:t>
      </w:r>
      <w:r w:rsidRPr="00557B66">
        <w:rPr>
          <w:sz w:val="28"/>
          <w:szCs w:val="28"/>
        </w:rPr>
        <w:t>-привилегий</w:t>
      </w:r>
    </w:p>
    <w:p w14:paraId="69A6DCE5" w14:textId="6D287179" w:rsidR="00D40AB3" w:rsidRDefault="00557B66" w:rsidP="009A036B">
      <w:pPr>
        <w:ind w:firstLine="709"/>
        <w:rPr>
          <w:sz w:val="28"/>
          <w:szCs w:val="28"/>
          <w:lang w:val="en-US"/>
        </w:rPr>
      </w:pPr>
      <w:r w:rsidRPr="00557B66">
        <w:rPr>
          <w:sz w:val="28"/>
          <w:szCs w:val="28"/>
        </w:rPr>
        <w:t xml:space="preserve">- Запуск обновления системных пакетов в </w:t>
      </w:r>
      <w:r w:rsidRPr="00557B66">
        <w:rPr>
          <w:sz w:val="28"/>
          <w:szCs w:val="28"/>
          <w:lang w:val="en-US"/>
        </w:rPr>
        <w:t>Ubuntu</w:t>
      </w:r>
      <w:r w:rsidRPr="00557B66">
        <w:rPr>
          <w:sz w:val="28"/>
          <w:szCs w:val="28"/>
        </w:rPr>
        <w:t xml:space="preserve"> с отображением списка обновляемых компонентов.</w:t>
      </w:r>
    </w:p>
    <w:p w14:paraId="32FC3C46" w14:textId="3BE72279" w:rsidR="005038A4" w:rsidRDefault="005038A4" w:rsidP="005038A4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D829E3" wp14:editId="120EE4B9">
            <wp:extent cx="5940425" cy="2543175"/>
            <wp:effectExtent l="0" t="0" r="3175" b="9525"/>
            <wp:docPr id="50323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92F2" w14:textId="77777777" w:rsidR="00802C14" w:rsidRDefault="00802C14" w:rsidP="00802C14">
      <w:pPr>
        <w:rPr>
          <w:sz w:val="28"/>
          <w:szCs w:val="28"/>
          <w:lang w:val="en-US"/>
        </w:rPr>
      </w:pPr>
    </w:p>
    <w:p w14:paraId="1329BA4F" w14:textId="77777777" w:rsidR="00802C14" w:rsidRPr="00802C14" w:rsidRDefault="00802C14" w:rsidP="00802C14">
      <w:pPr>
        <w:pStyle w:val="aff"/>
        <w:numPr>
          <w:ilvl w:val="0"/>
          <w:numId w:val="6"/>
        </w:numPr>
        <w:rPr>
          <w:sz w:val="28"/>
          <w:szCs w:val="28"/>
          <w:lang w:val="en-US"/>
        </w:rPr>
      </w:pPr>
      <w:r w:rsidRPr="00802C14">
        <w:rPr>
          <w:sz w:val="28"/>
          <w:szCs w:val="28"/>
          <w:lang w:val="en-US"/>
        </w:rPr>
        <w:t>date +"%Y-%m-%d"</w:t>
      </w:r>
    </w:p>
    <w:p w14:paraId="3F5E1037" w14:textId="42DD35A7" w:rsidR="00802C14" w:rsidRDefault="00802C14" w:rsidP="00802C14">
      <w:pPr>
        <w:pStyle w:val="aff"/>
        <w:rPr>
          <w:sz w:val="28"/>
          <w:szCs w:val="28"/>
          <w:lang w:val="en-US"/>
        </w:rPr>
      </w:pPr>
      <w:r w:rsidRPr="00802C14">
        <w:rPr>
          <w:sz w:val="28"/>
          <w:szCs w:val="28"/>
        </w:rPr>
        <w:t xml:space="preserve">- Вывод текущей даты в формате ГОД-МЕСЯЦ-ДЕНЬ через команду </w:t>
      </w:r>
      <w:r w:rsidRPr="00802C14">
        <w:rPr>
          <w:sz w:val="28"/>
          <w:szCs w:val="28"/>
          <w:lang w:val="en-US"/>
        </w:rPr>
        <w:t>date</w:t>
      </w:r>
      <w:r w:rsidRPr="00802C14">
        <w:rPr>
          <w:sz w:val="28"/>
          <w:szCs w:val="28"/>
        </w:rPr>
        <w:t>.</w:t>
      </w:r>
    </w:p>
    <w:p w14:paraId="6F548807" w14:textId="519B7323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0D724D" wp14:editId="25ACC7DE">
            <wp:extent cx="5940425" cy="2751455"/>
            <wp:effectExtent l="0" t="0" r="3175" b="0"/>
            <wp:docPr id="1968089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D5D6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1846761C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0FDFF2AE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14623EA3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484663B3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7279CACA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63DE8513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7C6A8C04" w14:textId="77777777" w:rsidR="00802C14" w:rsidRDefault="00802C14" w:rsidP="00802C14">
      <w:pPr>
        <w:pStyle w:val="aff"/>
        <w:ind w:left="0"/>
        <w:rPr>
          <w:sz w:val="28"/>
          <w:szCs w:val="28"/>
          <w:lang w:val="en-US"/>
        </w:rPr>
      </w:pPr>
    </w:p>
    <w:p w14:paraId="6C2E73ED" w14:textId="6A37121D" w:rsidR="00B32DD4" w:rsidRPr="00B32DD4" w:rsidRDefault="00B32DD4" w:rsidP="00B32DD4">
      <w:pPr>
        <w:pStyle w:val="aff"/>
        <w:numPr>
          <w:ilvl w:val="0"/>
          <w:numId w:val="6"/>
        </w:numPr>
        <w:rPr>
          <w:sz w:val="28"/>
          <w:szCs w:val="28"/>
        </w:rPr>
      </w:pPr>
      <w:r w:rsidRPr="00B32DD4">
        <w:rPr>
          <w:sz w:val="28"/>
          <w:szCs w:val="28"/>
        </w:rPr>
        <w:lastRenderedPageBreak/>
        <w:t>nano ls -la /etc</w:t>
      </w:r>
    </w:p>
    <w:p w14:paraId="3E7A9AAE" w14:textId="4D222EC0" w:rsidR="00802C14" w:rsidRPr="00B32DD4" w:rsidRDefault="00B32DD4" w:rsidP="00B32DD4">
      <w:pPr>
        <w:pStyle w:val="aff"/>
        <w:ind w:left="0" w:firstLine="709"/>
        <w:rPr>
          <w:sz w:val="28"/>
          <w:szCs w:val="28"/>
          <w:lang w:val="en-US"/>
        </w:rPr>
      </w:pPr>
      <w:r w:rsidRPr="00587D58">
        <w:rPr>
          <w:sz w:val="28"/>
          <w:szCs w:val="28"/>
        </w:rPr>
        <w:t>- Перенаправление вывода команды ls -la /etc в файл out.txt и просмотр его содержимого.</w:t>
      </w:r>
    </w:p>
    <w:p w14:paraId="400E24BE" w14:textId="67793F8C" w:rsidR="00B32DD4" w:rsidRDefault="00B32DD4" w:rsidP="00B32DD4">
      <w:pPr>
        <w:pStyle w:val="aff"/>
        <w:ind w:left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1C7E62" wp14:editId="2291B86A">
            <wp:extent cx="5940425" cy="2753360"/>
            <wp:effectExtent l="0" t="0" r="3175" b="8890"/>
            <wp:docPr id="20882668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D054" w14:textId="77777777" w:rsidR="00B32DD4" w:rsidRDefault="00B32DD4" w:rsidP="00B32DD4">
      <w:pPr>
        <w:pStyle w:val="aff"/>
        <w:ind w:left="0"/>
        <w:rPr>
          <w:sz w:val="28"/>
          <w:szCs w:val="28"/>
          <w:lang w:val="en-US"/>
        </w:rPr>
      </w:pPr>
    </w:p>
    <w:p w14:paraId="1D915ADE" w14:textId="738F7C2C" w:rsidR="00B32DD4" w:rsidRPr="00B15721" w:rsidRDefault="00B15721" w:rsidP="007E1984">
      <w:pPr>
        <w:pStyle w:val="aff"/>
        <w:numPr>
          <w:ilvl w:val="0"/>
          <w:numId w:val="6"/>
        </w:numPr>
        <w:ind w:left="0" w:firstLine="709"/>
        <w:rPr>
          <w:sz w:val="28"/>
          <w:szCs w:val="28"/>
        </w:rPr>
      </w:pPr>
      <w:r w:rsidRPr="00B15721">
        <w:rPr>
          <w:sz w:val="28"/>
          <w:szCs w:val="28"/>
          <w:lang w:val="en-US"/>
        </w:rPr>
        <w:t>apt</w:t>
      </w:r>
      <w:r w:rsidRPr="00B15721">
        <w:rPr>
          <w:sz w:val="28"/>
          <w:szCs w:val="28"/>
        </w:rPr>
        <w:t xml:space="preserve"> </w:t>
      </w:r>
      <w:r w:rsidRPr="00B15721">
        <w:rPr>
          <w:sz w:val="28"/>
          <w:szCs w:val="28"/>
          <w:lang w:val="en-US"/>
        </w:rPr>
        <w:t>moo</w:t>
      </w:r>
      <w:r w:rsidRPr="00B15721">
        <w:rPr>
          <w:sz w:val="28"/>
          <w:szCs w:val="28"/>
        </w:rPr>
        <w:t xml:space="preserve"> </w:t>
      </w:r>
      <w:r w:rsidRPr="00B15721">
        <w:rPr>
          <w:sz w:val="28"/>
          <w:szCs w:val="28"/>
        </w:rPr>
        <w:t xml:space="preserve">- Вывод </w:t>
      </w:r>
      <w:r w:rsidRPr="00B15721">
        <w:rPr>
          <w:sz w:val="28"/>
          <w:szCs w:val="28"/>
          <w:lang w:val="en-US"/>
        </w:rPr>
        <w:t>ASCII</w:t>
      </w:r>
      <w:r w:rsidRPr="00B15721">
        <w:rPr>
          <w:sz w:val="28"/>
          <w:szCs w:val="28"/>
        </w:rPr>
        <w:t xml:space="preserve">-арта через команду </w:t>
      </w:r>
      <w:r w:rsidRPr="00B15721">
        <w:rPr>
          <w:sz w:val="28"/>
          <w:szCs w:val="28"/>
          <w:lang w:val="en-US"/>
        </w:rPr>
        <w:t>apt</w:t>
      </w:r>
      <w:r w:rsidRPr="00B15721">
        <w:rPr>
          <w:sz w:val="28"/>
          <w:szCs w:val="28"/>
        </w:rPr>
        <w:t xml:space="preserve"> </w:t>
      </w:r>
      <w:r w:rsidRPr="00B15721">
        <w:rPr>
          <w:sz w:val="28"/>
          <w:szCs w:val="28"/>
          <w:lang w:val="en-US"/>
        </w:rPr>
        <w:t>moo</w:t>
      </w:r>
      <w:r w:rsidRPr="00B15721">
        <w:rPr>
          <w:sz w:val="28"/>
          <w:szCs w:val="28"/>
        </w:rPr>
        <w:t>.</w:t>
      </w:r>
      <w:r w:rsidRPr="00B15721">
        <w:rPr>
          <w:sz w:val="28"/>
          <w:szCs w:val="28"/>
        </w:rPr>
        <w:br/>
      </w:r>
      <w:r w:rsidR="00ED343A" w:rsidRPr="00B15721">
        <w:rPr>
          <w:sz w:val="28"/>
          <w:szCs w:val="28"/>
        </w:rPr>
        <w:br/>
      </w:r>
      <w:r w:rsidR="0011108C">
        <w:rPr>
          <w:noProof/>
        </w:rPr>
        <w:drawing>
          <wp:inline distT="0" distB="0" distL="0" distR="0" wp14:anchorId="258C478D" wp14:editId="0FA772F2">
            <wp:extent cx="5940425" cy="2472690"/>
            <wp:effectExtent l="0" t="0" r="3175" b="3810"/>
            <wp:docPr id="17693631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36CD" w14:textId="77777777" w:rsidR="0011108C" w:rsidRPr="00ED343A" w:rsidRDefault="0011108C" w:rsidP="0011108C">
      <w:pPr>
        <w:rPr>
          <w:sz w:val="28"/>
          <w:szCs w:val="28"/>
        </w:rPr>
      </w:pPr>
    </w:p>
    <w:p w14:paraId="5A0DAACA" w14:textId="3D3E0736" w:rsidR="0011108C" w:rsidRPr="0011108C" w:rsidRDefault="0011108C" w:rsidP="00507B61">
      <w:pPr>
        <w:pStyle w:val="aff"/>
        <w:numPr>
          <w:ilvl w:val="0"/>
          <w:numId w:val="6"/>
        </w:numPr>
        <w:ind w:left="0" w:firstLine="709"/>
        <w:rPr>
          <w:sz w:val="28"/>
          <w:szCs w:val="28"/>
          <w:lang w:val="en-US"/>
        </w:rPr>
      </w:pPr>
      <w:r w:rsidRPr="0011108C">
        <w:rPr>
          <w:sz w:val="28"/>
          <w:szCs w:val="28"/>
          <w:lang w:val="en-US"/>
        </w:rPr>
        <w:t xml:space="preserve">pip install flask </w:t>
      </w:r>
      <w:r w:rsidRPr="0011108C">
        <w:rPr>
          <w:sz w:val="28"/>
          <w:szCs w:val="28"/>
          <w:lang w:val="en-US"/>
        </w:rPr>
        <w:t>requests (</w:t>
      </w:r>
      <w:r w:rsidRPr="0011108C">
        <w:rPr>
          <w:sz w:val="28"/>
          <w:szCs w:val="28"/>
          <w:lang w:val="en-US"/>
        </w:rPr>
        <w:t>venv)</w:t>
      </w:r>
    </w:p>
    <w:p w14:paraId="595DF035" w14:textId="77777777" w:rsidR="0011108C" w:rsidRPr="0011108C" w:rsidRDefault="0011108C" w:rsidP="00507B61">
      <w:pPr>
        <w:ind w:firstLine="709"/>
        <w:rPr>
          <w:sz w:val="28"/>
          <w:szCs w:val="28"/>
        </w:rPr>
      </w:pPr>
      <w:r w:rsidRPr="0011108C">
        <w:rPr>
          <w:sz w:val="28"/>
          <w:szCs w:val="28"/>
        </w:rPr>
        <w:t>- Создание виртуального окружения Python и установка фреймворка Flask с зависимостями.</w:t>
      </w:r>
    </w:p>
    <w:p w14:paraId="2635A9A2" w14:textId="67FDD77B" w:rsidR="0011108C" w:rsidRDefault="0011108C" w:rsidP="00507B61">
      <w:pPr>
        <w:ind w:firstLine="709"/>
        <w:rPr>
          <w:sz w:val="28"/>
          <w:szCs w:val="28"/>
          <w:lang w:val="en-US"/>
        </w:rPr>
      </w:pPr>
      <w:r w:rsidRPr="0011108C">
        <w:rPr>
          <w:sz w:val="28"/>
          <w:szCs w:val="28"/>
        </w:rPr>
        <w:t>- Установка библиотеки requests и её зависимостей в виртуальное окружение Python.</w:t>
      </w:r>
      <w:r w:rsidR="00DA0B61">
        <w:rPr>
          <w:sz w:val="28"/>
          <w:szCs w:val="28"/>
          <w:lang w:val="en-US"/>
        </w:rPr>
        <w:br/>
      </w:r>
      <w:r w:rsidR="00DA0B61">
        <w:rPr>
          <w:sz w:val="28"/>
          <w:szCs w:val="28"/>
          <w:lang w:val="en-US"/>
        </w:rPr>
        <w:br/>
      </w:r>
      <w:r w:rsidR="00DA0B61">
        <w:rPr>
          <w:sz w:val="28"/>
          <w:szCs w:val="28"/>
          <w:lang w:val="en-US"/>
        </w:rPr>
        <w:br/>
      </w:r>
      <w:r w:rsidR="00DA0B61">
        <w:rPr>
          <w:sz w:val="28"/>
          <w:szCs w:val="28"/>
          <w:lang w:val="en-US"/>
        </w:rPr>
        <w:br/>
      </w:r>
      <w:r w:rsidR="00DA0B61">
        <w:rPr>
          <w:sz w:val="28"/>
          <w:szCs w:val="28"/>
          <w:lang w:val="en-US"/>
        </w:rPr>
        <w:br/>
      </w:r>
      <w:r w:rsidR="00DA0B61">
        <w:rPr>
          <w:sz w:val="28"/>
          <w:szCs w:val="28"/>
          <w:lang w:val="en-US"/>
        </w:rPr>
        <w:br/>
      </w:r>
      <w:r w:rsidR="00DA0B61">
        <w:rPr>
          <w:sz w:val="28"/>
          <w:szCs w:val="28"/>
          <w:lang w:val="en-US"/>
        </w:rPr>
        <w:br/>
      </w:r>
      <w:r w:rsidR="00DA0B61">
        <w:rPr>
          <w:noProof/>
        </w:rPr>
        <w:lastRenderedPageBreak/>
        <w:drawing>
          <wp:inline distT="0" distB="0" distL="0" distR="0" wp14:anchorId="0FBD00B8" wp14:editId="7FA2D8FF">
            <wp:extent cx="5940425" cy="8177530"/>
            <wp:effectExtent l="0" t="0" r="3175" b="0"/>
            <wp:docPr id="19644569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B61">
        <w:rPr>
          <w:sz w:val="28"/>
          <w:szCs w:val="28"/>
          <w:lang w:val="en-US"/>
        </w:rPr>
        <w:br/>
      </w:r>
      <w:r w:rsidR="00DA0B61">
        <w:rPr>
          <w:sz w:val="28"/>
          <w:szCs w:val="28"/>
          <w:lang w:val="en-US"/>
        </w:rPr>
        <w:br/>
      </w:r>
      <w:r w:rsidR="00DA0B61">
        <w:rPr>
          <w:noProof/>
        </w:rPr>
        <w:lastRenderedPageBreak/>
        <w:drawing>
          <wp:inline distT="0" distB="0" distL="0" distR="0" wp14:anchorId="289BFA96" wp14:editId="789B6FE3">
            <wp:extent cx="5940425" cy="5492750"/>
            <wp:effectExtent l="0" t="0" r="3175" b="0"/>
            <wp:docPr id="15996957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3136" w14:textId="77777777" w:rsidR="00DA0B61" w:rsidRDefault="00DA0B61" w:rsidP="00507B61">
      <w:pPr>
        <w:ind w:firstLine="709"/>
        <w:rPr>
          <w:sz w:val="28"/>
          <w:szCs w:val="28"/>
          <w:lang w:val="en-US"/>
        </w:rPr>
      </w:pPr>
    </w:p>
    <w:p w14:paraId="4CDEEF33" w14:textId="0A5AF8E4" w:rsidR="00DA0B61" w:rsidRPr="00DA0B61" w:rsidRDefault="00DA0B61" w:rsidP="00DA0B6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69B0EC" wp14:editId="61AFFAF9">
            <wp:extent cx="5940425" cy="2853055"/>
            <wp:effectExtent l="0" t="0" r="3175" b="4445"/>
            <wp:docPr id="5909137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B61" w:rsidRPr="00DA0B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15E"/>
    <w:multiLevelType w:val="hybridMultilevel"/>
    <w:tmpl w:val="9D2AE4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C01058"/>
    <w:multiLevelType w:val="hybridMultilevel"/>
    <w:tmpl w:val="043EFF22"/>
    <w:lvl w:ilvl="0" w:tplc="78EEE03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9021AF"/>
    <w:multiLevelType w:val="hybridMultilevel"/>
    <w:tmpl w:val="799A9D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F7A2E"/>
    <w:multiLevelType w:val="hybridMultilevel"/>
    <w:tmpl w:val="52BE975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A481B"/>
    <w:multiLevelType w:val="hybridMultilevel"/>
    <w:tmpl w:val="CC00B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20E21"/>
    <w:multiLevelType w:val="hybridMultilevel"/>
    <w:tmpl w:val="036A6E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30EBF"/>
    <w:multiLevelType w:val="hybridMultilevel"/>
    <w:tmpl w:val="DFDA2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562267">
    <w:abstractNumId w:val="4"/>
  </w:num>
  <w:num w:numId="2" w16cid:durableId="1610547888">
    <w:abstractNumId w:val="8"/>
  </w:num>
  <w:num w:numId="3" w16cid:durableId="1008563865">
    <w:abstractNumId w:val="1"/>
  </w:num>
  <w:num w:numId="4" w16cid:durableId="1078601459">
    <w:abstractNumId w:val="6"/>
  </w:num>
  <w:num w:numId="5" w16cid:durableId="21899602">
    <w:abstractNumId w:val="7"/>
  </w:num>
  <w:num w:numId="6" w16cid:durableId="1246378330">
    <w:abstractNumId w:val="2"/>
  </w:num>
  <w:num w:numId="7" w16cid:durableId="537398958">
    <w:abstractNumId w:val="5"/>
  </w:num>
  <w:num w:numId="8" w16cid:durableId="1264848292">
    <w:abstractNumId w:val="0"/>
  </w:num>
  <w:num w:numId="9" w16cid:durableId="562444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28"/>
    <w:rsid w:val="0011108C"/>
    <w:rsid w:val="00247309"/>
    <w:rsid w:val="00274969"/>
    <w:rsid w:val="002B2F6B"/>
    <w:rsid w:val="00357EAA"/>
    <w:rsid w:val="005038A4"/>
    <w:rsid w:val="00507B61"/>
    <w:rsid w:val="00557B66"/>
    <w:rsid w:val="00587D58"/>
    <w:rsid w:val="005A3FC1"/>
    <w:rsid w:val="007E1984"/>
    <w:rsid w:val="00802C14"/>
    <w:rsid w:val="009A036B"/>
    <w:rsid w:val="00A32328"/>
    <w:rsid w:val="00B15721"/>
    <w:rsid w:val="00B32DD4"/>
    <w:rsid w:val="00B700C2"/>
    <w:rsid w:val="00BC44D4"/>
    <w:rsid w:val="00BD7A30"/>
    <w:rsid w:val="00D35414"/>
    <w:rsid w:val="00D40AB3"/>
    <w:rsid w:val="00D63583"/>
    <w:rsid w:val="00DA0B61"/>
    <w:rsid w:val="00E626A1"/>
    <w:rsid w:val="00ED343A"/>
    <w:rsid w:val="00F677C9"/>
    <w:rsid w:val="00FB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C7F6"/>
  <w15:chartTrackingRefBased/>
  <w15:docId w15:val="{C5B222EC-84BA-4F51-83A2-05173271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2DD4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1"/>
    <w:next w:val="2"/>
    <w:link w:val="10"/>
    <w:uiPriority w:val="9"/>
    <w:qFormat/>
    <w:rsid w:val="00247309"/>
    <w:pPr>
      <w:keepNext/>
      <w:keepLines/>
      <w:pageBreakBefore/>
      <w:spacing w:line="360" w:lineRule="auto"/>
      <w:ind w:firstLine="709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247309"/>
    <w:pPr>
      <w:keepNext/>
      <w:keepLines/>
      <w:widowControl/>
      <w:contextualSpacing w:val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247309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3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3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32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32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32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32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pple-converted-space">
    <w:name w:val="apple-converted-space"/>
    <w:basedOn w:val="a2"/>
    <w:rsid w:val="00247309"/>
  </w:style>
  <w:style w:type="paragraph" w:customStyle="1" w:styleId="Contents1">
    <w:name w:val="Contents 1"/>
    <w:basedOn w:val="a1"/>
    <w:rsid w:val="00247309"/>
    <w:pPr>
      <w:widowControl w:val="0"/>
      <w:suppressAutoHyphens/>
      <w:autoSpaceDN w:val="0"/>
      <w:spacing w:after="100"/>
    </w:pPr>
    <w:rPr>
      <w:rFonts w:ascii="Liberation Serif" w:eastAsia="MS Mincho" w:hAnsi="Liberation Serif"/>
      <w:kern w:val="3"/>
      <w:lang w:bidi="hi-IN"/>
    </w:rPr>
  </w:style>
  <w:style w:type="paragraph" w:customStyle="1" w:styleId="mg1">
    <w:name w:val="mg1"/>
    <w:basedOn w:val="a1"/>
    <w:rsid w:val="00247309"/>
    <w:pPr>
      <w:spacing w:before="100" w:beforeAutospacing="1" w:after="100" w:afterAutospacing="1"/>
    </w:pPr>
  </w:style>
  <w:style w:type="character" w:customStyle="1" w:styleId="selectable-text">
    <w:name w:val="selectable-text"/>
    <w:basedOn w:val="a2"/>
    <w:rsid w:val="00247309"/>
  </w:style>
  <w:style w:type="character" w:customStyle="1" w:styleId="selectable-text1">
    <w:name w:val="selectable-text1"/>
    <w:basedOn w:val="a2"/>
    <w:rsid w:val="00247309"/>
  </w:style>
  <w:style w:type="paragraph" w:customStyle="1" w:styleId="Standard">
    <w:name w:val="Standard"/>
    <w:rsid w:val="00247309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eastAsia="SimSun" w:cs="Lucida Sans"/>
      <w:kern w:val="3"/>
      <w:szCs w:val="24"/>
      <w:lang w:eastAsia="zh-CN" w:bidi="hi-IN"/>
    </w:rPr>
  </w:style>
  <w:style w:type="paragraph" w:styleId="a5">
    <w:name w:val="header"/>
    <w:basedOn w:val="a1"/>
    <w:link w:val="a6"/>
    <w:uiPriority w:val="99"/>
    <w:unhideWhenUsed/>
    <w:rsid w:val="0024730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247309"/>
    <w:rPr>
      <w:rFonts w:asciiTheme="minorHAnsi" w:hAnsiTheme="minorHAnsi" w:cstheme="minorBidi"/>
      <w:sz w:val="22"/>
      <w:szCs w:val="22"/>
    </w:rPr>
  </w:style>
  <w:style w:type="character" w:styleId="a7">
    <w:name w:val="Hyperlink"/>
    <w:basedOn w:val="a2"/>
    <w:uiPriority w:val="99"/>
    <w:unhideWhenUsed/>
    <w:rsid w:val="00247309"/>
    <w:rPr>
      <w:color w:val="467886" w:themeColor="hyperlink"/>
      <w:u w:val="single"/>
    </w:rPr>
  </w:style>
  <w:style w:type="paragraph" w:customStyle="1" w:styleId="2">
    <w:name w:val="Основной 2"/>
    <w:basedOn w:val="a1"/>
    <w:rsid w:val="00247309"/>
    <w:pPr>
      <w:widowControl w:val="0"/>
      <w:suppressAutoHyphens/>
      <w:autoSpaceDN w:val="0"/>
      <w:spacing w:line="360" w:lineRule="auto"/>
      <w:ind w:firstLine="709"/>
      <w:contextualSpacing/>
      <w:jc w:val="both"/>
    </w:pPr>
    <w:rPr>
      <w:rFonts w:eastAsia="SimSun" w:cs="Lucida Sans"/>
      <w:kern w:val="3"/>
      <w:lang w:eastAsia="zh-CN" w:bidi="hi-IN"/>
    </w:rPr>
  </w:style>
  <w:style w:type="paragraph" w:customStyle="1" w:styleId="a8">
    <w:name w:val="Дисциплина"/>
    <w:basedOn w:val="2"/>
    <w:qFormat/>
    <w:rsid w:val="00247309"/>
    <w:pPr>
      <w:spacing w:line="240" w:lineRule="auto"/>
      <w:ind w:firstLine="0"/>
      <w:contextualSpacing w:val="0"/>
      <w:jc w:val="center"/>
    </w:pPr>
    <w:rPr>
      <w:szCs w:val="28"/>
    </w:rPr>
  </w:style>
  <w:style w:type="paragraph" w:styleId="a9">
    <w:name w:val="Title"/>
    <w:basedOn w:val="a1"/>
    <w:next w:val="a1"/>
    <w:link w:val="aa"/>
    <w:uiPriority w:val="10"/>
    <w:qFormat/>
    <w:rsid w:val="002473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24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2"/>
    <w:link w:val="1"/>
    <w:uiPriority w:val="9"/>
    <w:rsid w:val="00247309"/>
    <w:rPr>
      <w:rFonts w:eastAsiaTheme="majorEastAsia" w:cstheme="majorBidi"/>
      <w:b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rsid w:val="00247309"/>
    <w:rPr>
      <w:rFonts w:eastAsiaTheme="majorEastAsia" w:cstheme="majorBidi"/>
      <w:b/>
      <w:kern w:val="3"/>
      <w:szCs w:val="26"/>
      <w:lang w:eastAsia="zh-CN" w:bidi="hi-IN"/>
    </w:rPr>
  </w:style>
  <w:style w:type="character" w:customStyle="1" w:styleId="30">
    <w:name w:val="Заголовок 3 Знак"/>
    <w:basedOn w:val="a2"/>
    <w:link w:val="3"/>
    <w:uiPriority w:val="9"/>
    <w:rsid w:val="00247309"/>
    <w:rPr>
      <w:rFonts w:eastAsiaTheme="majorEastAsia" w:cstheme="majorBidi"/>
      <w:b/>
      <w:color w:val="000000" w:themeColor="text1"/>
      <w:kern w:val="3"/>
      <w:sz w:val="24"/>
      <w:szCs w:val="24"/>
      <w:lang w:eastAsia="zh-CN" w:bidi="hi-IN"/>
    </w:rPr>
  </w:style>
  <w:style w:type="paragraph" w:styleId="ab">
    <w:name w:val="TOC Heading"/>
    <w:basedOn w:val="2"/>
    <w:next w:val="2"/>
    <w:uiPriority w:val="39"/>
    <w:unhideWhenUsed/>
    <w:qFormat/>
    <w:rsid w:val="00247309"/>
    <w:pPr>
      <w:spacing w:before="240"/>
      <w:ind w:firstLine="0"/>
      <w:jc w:val="center"/>
    </w:pPr>
    <w:rPr>
      <w:caps/>
      <w:lang w:eastAsia="ru-RU"/>
    </w:rPr>
  </w:style>
  <w:style w:type="paragraph" w:customStyle="1" w:styleId="ac">
    <w:name w:val="Заголовок приложений"/>
    <w:basedOn w:val="1"/>
    <w:next w:val="2"/>
    <w:qFormat/>
    <w:rsid w:val="00247309"/>
    <w:pPr>
      <w:keepNext w:val="0"/>
      <w:keepLines w:val="0"/>
      <w:pageBreakBefore w:val="0"/>
      <w:widowControl w:val="0"/>
      <w:ind w:firstLine="0"/>
      <w:jc w:val="center"/>
    </w:pPr>
  </w:style>
  <w:style w:type="character" w:styleId="ad">
    <w:name w:val="Placeholder Text"/>
    <w:basedOn w:val="a2"/>
    <w:uiPriority w:val="99"/>
    <w:semiHidden/>
    <w:rsid w:val="00247309"/>
    <w:rPr>
      <w:color w:val="808080"/>
    </w:rPr>
  </w:style>
  <w:style w:type="paragraph" w:customStyle="1" w:styleId="ae">
    <w:name w:val="Наименование таблицы"/>
    <w:basedOn w:val="2"/>
    <w:qFormat/>
    <w:rsid w:val="00247309"/>
    <w:pPr>
      <w:ind w:firstLine="0"/>
    </w:pPr>
  </w:style>
  <w:style w:type="character" w:customStyle="1" w:styleId="11">
    <w:name w:val="Неразрешенное упоминание1"/>
    <w:basedOn w:val="a2"/>
    <w:uiPriority w:val="99"/>
    <w:semiHidden/>
    <w:unhideWhenUsed/>
    <w:rsid w:val="00247309"/>
    <w:rPr>
      <w:color w:val="605E5C"/>
      <w:shd w:val="clear" w:color="auto" w:fill="E1DFDD"/>
    </w:rPr>
  </w:style>
  <w:style w:type="paragraph" w:styleId="af">
    <w:name w:val="footer"/>
    <w:basedOn w:val="a1"/>
    <w:link w:val="af0"/>
    <w:uiPriority w:val="99"/>
    <w:unhideWhenUsed/>
    <w:rsid w:val="00247309"/>
    <w:pPr>
      <w:tabs>
        <w:tab w:val="center" w:pos="4677"/>
        <w:tab w:val="right" w:pos="9355"/>
      </w:tabs>
      <w:jc w:val="center"/>
    </w:pPr>
  </w:style>
  <w:style w:type="character" w:customStyle="1" w:styleId="af0">
    <w:name w:val="Нижний колонтитул Знак"/>
    <w:basedOn w:val="a2"/>
    <w:link w:val="af"/>
    <w:uiPriority w:val="99"/>
    <w:rsid w:val="00247309"/>
    <w:rPr>
      <w:rFonts w:cstheme="minorBidi"/>
      <w:sz w:val="22"/>
      <w:szCs w:val="22"/>
    </w:rPr>
  </w:style>
  <w:style w:type="paragraph" w:styleId="12">
    <w:name w:val="toc 1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firstLine="0"/>
    </w:pPr>
  </w:style>
  <w:style w:type="paragraph" w:styleId="22">
    <w:name w:val="toc 2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styleId="91">
    <w:name w:val="toc 9"/>
    <w:basedOn w:val="a1"/>
    <w:next w:val="a1"/>
    <w:autoRedefine/>
    <w:uiPriority w:val="39"/>
    <w:semiHidden/>
    <w:unhideWhenUsed/>
    <w:rsid w:val="00247309"/>
    <w:pPr>
      <w:spacing w:after="100"/>
      <w:ind w:left="1760"/>
    </w:pPr>
  </w:style>
  <w:style w:type="paragraph" w:customStyle="1" w:styleId="af1">
    <w:name w:val="Основной"/>
    <w:rsid w:val="00247309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paragraph" w:styleId="23">
    <w:name w:val="Body Text 2"/>
    <w:basedOn w:val="Standard"/>
    <w:link w:val="24"/>
    <w:rsid w:val="00247309"/>
    <w:pPr>
      <w:suppressAutoHyphens w:val="0"/>
    </w:pPr>
  </w:style>
  <w:style w:type="character" w:customStyle="1" w:styleId="24">
    <w:name w:val="Основной текст 2 Знак"/>
    <w:basedOn w:val="a2"/>
    <w:link w:val="23"/>
    <w:rsid w:val="00247309"/>
    <w:rPr>
      <w:rFonts w:eastAsia="SimSun" w:cs="Lucida Sans"/>
      <w:kern w:val="3"/>
      <w:szCs w:val="24"/>
      <w:lang w:eastAsia="zh-CN" w:bidi="hi-IN"/>
    </w:rPr>
  </w:style>
  <w:style w:type="paragraph" w:customStyle="1" w:styleId="af2">
    <w:name w:val="Программа"/>
    <w:basedOn w:val="2"/>
    <w:qFormat/>
    <w:rsid w:val="00247309"/>
    <w:pPr>
      <w:ind w:firstLine="0"/>
    </w:pPr>
    <w:rPr>
      <w:rFonts w:ascii="Courier New" w:hAnsi="Courier New"/>
      <w:lang w:val="en-US"/>
    </w:rPr>
  </w:style>
  <w:style w:type="character" w:styleId="af3">
    <w:name w:val="FollowedHyperlink"/>
    <w:basedOn w:val="a2"/>
    <w:uiPriority w:val="99"/>
    <w:semiHidden/>
    <w:unhideWhenUsed/>
    <w:rsid w:val="00247309"/>
    <w:rPr>
      <w:color w:val="96607D" w:themeColor="followedHyperlink"/>
      <w:u w:val="single"/>
    </w:rPr>
  </w:style>
  <w:style w:type="paragraph" w:customStyle="1" w:styleId="af4">
    <w:name w:val="Рисунок"/>
    <w:basedOn w:val="2"/>
    <w:qFormat/>
    <w:rsid w:val="00247309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table" w:styleId="af5">
    <w:name w:val="Table Grid"/>
    <w:basedOn w:val="a3"/>
    <w:uiPriority w:val="39"/>
    <w:rsid w:val="0024730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Стиль заголовка структорного элемента"/>
    <w:basedOn w:val="1"/>
    <w:next w:val="2"/>
    <w:qFormat/>
    <w:rsid w:val="00247309"/>
    <w:pPr>
      <w:ind w:firstLine="0"/>
      <w:jc w:val="center"/>
    </w:pPr>
  </w:style>
  <w:style w:type="paragraph" w:customStyle="1" w:styleId="a">
    <w:name w:val="Стиль нумерованного списка источников"/>
    <w:basedOn w:val="2"/>
    <w:qFormat/>
    <w:rsid w:val="00247309"/>
    <w:pPr>
      <w:numPr>
        <w:numId w:val="1"/>
      </w:numPr>
      <w:suppressAutoHyphens w:val="0"/>
    </w:pPr>
  </w:style>
  <w:style w:type="paragraph" w:customStyle="1" w:styleId="a0">
    <w:name w:val="Стиль списка перечислений"/>
    <w:basedOn w:val="2"/>
    <w:next w:val="2"/>
    <w:qFormat/>
    <w:rsid w:val="00247309"/>
    <w:pPr>
      <w:numPr>
        <w:numId w:val="2"/>
      </w:numPr>
      <w:suppressAutoHyphens w:val="0"/>
      <w:contextualSpacing w:val="0"/>
    </w:pPr>
  </w:style>
  <w:style w:type="paragraph" w:customStyle="1" w:styleId="af7">
    <w:name w:val="Тело таблицы (текст)"/>
    <w:basedOn w:val="2"/>
    <w:qFormat/>
    <w:rsid w:val="00247309"/>
    <w:pPr>
      <w:spacing w:line="240" w:lineRule="auto"/>
      <w:ind w:firstLine="0"/>
      <w:jc w:val="left"/>
    </w:pPr>
  </w:style>
  <w:style w:type="paragraph" w:customStyle="1" w:styleId="af8">
    <w:name w:val="Тело таблицы (цифры)"/>
    <w:basedOn w:val="af7"/>
    <w:qFormat/>
    <w:rsid w:val="00247309"/>
    <w:pPr>
      <w:jc w:val="right"/>
    </w:pPr>
  </w:style>
  <w:style w:type="paragraph" w:customStyle="1" w:styleId="af9">
    <w:name w:val="Тема научной работы"/>
    <w:basedOn w:val="2"/>
    <w:qFormat/>
    <w:rsid w:val="00247309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fa">
    <w:name w:val="Титульный лист: руководитель"/>
    <w:aliases w:val="исполнитель"/>
    <w:basedOn w:val="2"/>
    <w:qFormat/>
    <w:rsid w:val="00247309"/>
    <w:pPr>
      <w:spacing w:line="240" w:lineRule="auto"/>
      <w:ind w:firstLine="0"/>
    </w:pPr>
    <w:rPr>
      <w:rFonts w:cs="Times New Roman"/>
      <w:szCs w:val="28"/>
    </w:rPr>
  </w:style>
  <w:style w:type="paragraph" w:customStyle="1" w:styleId="afb">
    <w:name w:val="Формулы"/>
    <w:basedOn w:val="2"/>
    <w:next w:val="2"/>
    <w:qFormat/>
    <w:rsid w:val="00247309"/>
    <w:pPr>
      <w:jc w:val="right"/>
    </w:pPr>
    <w:rPr>
      <w:iCs/>
    </w:rPr>
  </w:style>
  <w:style w:type="paragraph" w:customStyle="1" w:styleId="afc">
    <w:name w:val="Шапка таблицы"/>
    <w:basedOn w:val="2"/>
    <w:next w:val="2"/>
    <w:qFormat/>
    <w:rsid w:val="00247309"/>
    <w:pPr>
      <w:ind w:firstLine="0"/>
      <w:jc w:val="center"/>
    </w:pPr>
  </w:style>
  <w:style w:type="character" w:customStyle="1" w:styleId="40">
    <w:name w:val="Заголовок 4 Знак"/>
    <w:basedOn w:val="a2"/>
    <w:link w:val="4"/>
    <w:uiPriority w:val="9"/>
    <w:semiHidden/>
    <w:rsid w:val="00A32328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50">
    <w:name w:val="Заголовок 5 Знак"/>
    <w:basedOn w:val="a2"/>
    <w:link w:val="5"/>
    <w:uiPriority w:val="9"/>
    <w:semiHidden/>
    <w:rsid w:val="00A32328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A32328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A32328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semiHidden/>
    <w:rsid w:val="00A32328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A32328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afd">
    <w:name w:val="Subtitle"/>
    <w:basedOn w:val="a1"/>
    <w:next w:val="a1"/>
    <w:link w:val="afe"/>
    <w:uiPriority w:val="11"/>
    <w:qFormat/>
    <w:rsid w:val="00A3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e">
    <w:name w:val="Подзаголовок Знак"/>
    <w:basedOn w:val="a2"/>
    <w:link w:val="afd"/>
    <w:uiPriority w:val="11"/>
    <w:rsid w:val="00A3232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5">
    <w:name w:val="Quote"/>
    <w:basedOn w:val="a1"/>
    <w:next w:val="a1"/>
    <w:link w:val="26"/>
    <w:uiPriority w:val="29"/>
    <w:qFormat/>
    <w:rsid w:val="00A3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2"/>
    <w:link w:val="25"/>
    <w:uiPriority w:val="29"/>
    <w:rsid w:val="00A32328"/>
    <w:rPr>
      <w:rFonts w:asciiTheme="minorHAnsi" w:hAnsiTheme="minorHAnsi" w:cstheme="minorBidi"/>
      <w:i/>
      <w:iCs/>
      <w:color w:val="404040" w:themeColor="text1" w:themeTint="BF"/>
      <w:sz w:val="22"/>
      <w:szCs w:val="22"/>
    </w:rPr>
  </w:style>
  <w:style w:type="paragraph" w:styleId="aff">
    <w:name w:val="List Paragraph"/>
    <w:basedOn w:val="a1"/>
    <w:uiPriority w:val="34"/>
    <w:qFormat/>
    <w:rsid w:val="00A32328"/>
    <w:pPr>
      <w:ind w:left="720"/>
      <w:contextualSpacing/>
    </w:pPr>
  </w:style>
  <w:style w:type="character" w:styleId="aff0">
    <w:name w:val="Intense Emphasis"/>
    <w:basedOn w:val="a2"/>
    <w:uiPriority w:val="21"/>
    <w:qFormat/>
    <w:rsid w:val="00A32328"/>
    <w:rPr>
      <w:i/>
      <w:iCs/>
      <w:color w:val="0F4761" w:themeColor="accent1" w:themeShade="BF"/>
    </w:rPr>
  </w:style>
  <w:style w:type="paragraph" w:styleId="aff1">
    <w:name w:val="Intense Quote"/>
    <w:basedOn w:val="a1"/>
    <w:next w:val="a1"/>
    <w:link w:val="aff2"/>
    <w:uiPriority w:val="30"/>
    <w:qFormat/>
    <w:rsid w:val="00A3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2">
    <w:name w:val="Выделенная цитата Знак"/>
    <w:basedOn w:val="a2"/>
    <w:link w:val="aff1"/>
    <w:uiPriority w:val="30"/>
    <w:rsid w:val="00A32328"/>
    <w:rPr>
      <w:rFonts w:ascii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styleId="aff3">
    <w:name w:val="Intense Reference"/>
    <w:basedOn w:val="a2"/>
    <w:uiPriority w:val="32"/>
    <w:qFormat/>
    <w:rsid w:val="00A3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Проскуряков</dc:creator>
  <cp:keywords/>
  <dc:description/>
  <cp:lastModifiedBy>Сергей Проскуряков</cp:lastModifiedBy>
  <cp:revision>14</cp:revision>
  <dcterms:created xsi:type="dcterms:W3CDTF">2026-04-04T03:59:00Z</dcterms:created>
  <dcterms:modified xsi:type="dcterms:W3CDTF">2026-04-04T04:13:00Z</dcterms:modified>
</cp:coreProperties>
</file>